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0"/>
        <w:rPr>
          <w:rFonts w:ascii="Arial"/>
          <w:b/>
          <w:sz w:val="26"/>
        </w:rPr>
      </w:pPr>
    </w:p>
    <w:p>
      <w:pPr>
        <w:pStyle w:val="5"/>
        <w:spacing w:before="3"/>
        <w:ind w:left="0"/>
        <w:rPr>
          <w:rFonts w:ascii="Arial"/>
          <w:b/>
          <w:sz w:val="24"/>
        </w:rPr>
      </w:pPr>
    </w:p>
    <w:p>
      <w:pPr>
        <w:pStyle w:val="5"/>
        <w:ind w:left="405"/>
      </w:pPr>
      <w:r>
        <w:pict>
          <v:rect id="_x0000_s1026" o:spid="_x0000_s1026" o:spt="1" style="position:absolute;left:0pt;margin-left:77pt;margin-top:1.25pt;height:15pt;width:3pt;mso-position-horizontal-relative:page;z-index:251661312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Trebuchet MS" w:eastAsia="Trebuchet MS"/>
          <w:color w:val="777777"/>
          <w:w w:val="105"/>
        </w:rPr>
        <w:t>Docker</w:t>
      </w:r>
      <w:r>
        <w:rPr>
          <w:color w:val="777777"/>
          <w:w w:val="105"/>
        </w:rPr>
        <w:t>学习</w:t>
      </w:r>
    </w:p>
    <w:p>
      <w:pPr>
        <w:pStyle w:val="5"/>
        <w:spacing w:before="115" w:line="273" w:lineRule="auto"/>
        <w:ind w:left="570" w:right="7495"/>
        <w:jc w:val="both"/>
      </w:pPr>
      <w:r>
        <w:pict>
          <v:shape id="_x0000_s1027" o:spid="_x0000_s1027" style="position:absolute;left:0pt;margin-left:87.5pt;margin-top:13pt;height:3.8pt;width:3.8pt;mso-position-horizontal-relative:page;z-index:251662336;mso-width-relative:page;mso-height-relative:page;" fillcolor="#333333" filled="t" stroked="f" coordorigin="1751,261" coordsize="76,76" path="m1793,336l1783,336,1778,335,1751,303,1751,293,1783,261,1793,261,1826,298,1826,303,1793,336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028" o:spid="_x0000_s1028" style="position:absolute;left:0pt;margin-left:87.5pt;margin-top:32.5pt;height:3.8pt;width:3.8pt;mso-position-horizontal-relative:page;z-index:251662336;mso-width-relative:page;mso-height-relative:page;" fillcolor="#333333" filled="t" stroked="f" coordorigin="1751,651" coordsize="76,76" path="m1793,726l1783,726,1778,725,1751,693,1751,683,1783,651,1793,651,1826,688,1826,693,1793,726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029" o:spid="_x0000_s1029" style="position:absolute;left:0pt;margin-left:87.5pt;margin-top:52.8pt;height:3.8pt;width:3.8pt;mso-position-horizontal-relative:page;z-index:251663360;mso-width-relative:page;mso-height-relative:page;" fillcolor="#333333" filled="t" stroked="f" coordorigin="1751,1056" coordsize="76,76" path="m1793,1131l1783,1131,1778,1130,1751,1099,1751,1089,1783,1056,1793,1056,1826,1094,1826,1099,1793,113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Trebuchet MS" w:eastAsia="Trebuchet MS"/>
          <w:color w:val="333333"/>
          <w:w w:val="105"/>
        </w:rPr>
        <w:t>Docker</w:t>
      </w:r>
      <w:r>
        <w:rPr>
          <w:color w:val="333333"/>
          <w:w w:val="105"/>
        </w:rPr>
        <w:t>概述</w:t>
      </w:r>
      <w:bookmarkStart w:id="23" w:name="_GoBack"/>
      <w:bookmarkEnd w:id="23"/>
      <w:r>
        <w:rPr>
          <w:rFonts w:ascii="Trebuchet MS" w:eastAsia="Trebuchet MS"/>
          <w:color w:val="333333"/>
          <w:w w:val="105"/>
        </w:rPr>
        <w:t>Docker</w:t>
      </w:r>
      <w:r>
        <w:rPr>
          <w:color w:val="333333"/>
          <w:w w:val="105"/>
        </w:rPr>
        <w:t>安装</w:t>
      </w:r>
      <w:r>
        <w:rPr>
          <w:rFonts w:ascii="Trebuchet MS" w:eastAsia="Trebuchet MS"/>
          <w:color w:val="333333"/>
          <w:w w:val="105"/>
        </w:rPr>
        <w:t>Docker</w:t>
      </w:r>
      <w:r>
        <w:rPr>
          <w:color w:val="333333"/>
          <w:w w:val="105"/>
        </w:rPr>
        <w:t>命令</w:t>
      </w:r>
    </w:p>
    <w:p>
      <w:pPr>
        <w:pStyle w:val="5"/>
        <w:spacing w:before="23" w:line="206" w:lineRule="auto"/>
        <w:ind w:left="1020" w:right="7295"/>
        <w:jc w:val="both"/>
      </w:pPr>
      <w:r>
        <w:pict>
          <v:shape id="_x0000_s1030" o:spid="_x0000_s1030" style="position:absolute;left:0pt;margin-left:110pt;margin-top:6.65pt;height:3.8pt;width:3.8pt;mso-position-horizontal-relative:page;z-index:251663360;mso-width-relative:page;mso-height-relative:page;" filled="f" stroked="t" coordorigin="2201,134" coordsize="76,76" path="m2276,171l2276,176,2275,181,2273,185,2271,190,2238,209,2233,209,2212,198,2208,194,2206,190,2204,185,2202,181,2201,176,2201,171,2201,166,2212,145,2215,141,2219,138,2224,136,2229,135,2233,134,2238,134,2243,134,2273,157,2275,161,2276,166,2276,171xe">
            <v:path arrowok="t"/>
            <v:fill on="f" focussize="0,0"/>
            <v:stroke weight="0.750314960629921pt" color="#333333"/>
            <v:imagedata o:title=""/>
            <o:lock v:ext="edit"/>
          </v:shape>
        </w:pict>
      </w:r>
      <w:r>
        <w:pict>
          <v:shape id="_x0000_s1031" o:spid="_x0000_s1031" style="position:absolute;left:0pt;margin-left:110pt;margin-top:21.65pt;height:3.8pt;width:3.8pt;mso-position-horizontal-relative:page;z-index:251664384;mso-width-relative:page;mso-height-relative:page;" filled="f" stroked="t" coordorigin="2201,434" coordsize="76,76" path="m2276,471l2238,509,2233,509,2201,476,2201,471,2201,466,2212,445,2215,441,2219,439,2224,437,2229,435,2233,434,2238,434,2243,434,2248,435,2253,437,2257,439,2276,466,2276,471xe">
            <v:path arrowok="t"/>
            <v:fill on="f" focussize="0,0"/>
            <v:stroke weight="0.750314960629921pt" color="#333333"/>
            <v:imagedata o:title=""/>
            <o:lock v:ext="edit"/>
          </v:shape>
        </w:pict>
      </w:r>
      <w:r>
        <w:pict>
          <v:shape id="_x0000_s1032" o:spid="_x0000_s1032" style="position:absolute;left:0pt;margin-left:110pt;margin-top:36.65pt;height:3.8pt;width:3.8pt;mso-position-horizontal-relative:page;z-index:251664384;mso-width-relative:page;mso-height-relative:page;" filled="f" stroked="t" coordorigin="2201,734" coordsize="76,76" path="m2276,771l2253,806,2248,808,2243,809,2238,809,2233,809,2201,776,2201,771,2201,766,2212,745,2215,741,2219,739,2224,737,2229,735,2233,734,2238,734,2243,734,2248,735,2253,737,2257,739,2261,741,2265,745,2268,748,2271,752,2273,757,2275,762,2276,766,2276,771xe">
            <v:path arrowok="t"/>
            <v:fill on="f" focussize="0,0"/>
            <v:stroke weight="0.750314960629921pt" color="#333333"/>
            <v:imagedata o:title=""/>
            <o:lock v:ext="edit"/>
          </v:shape>
        </w:pict>
      </w:r>
      <w:r>
        <w:rPr>
          <w:color w:val="333333"/>
        </w:rPr>
        <w:t>镜像命令容器命令操作命令</w:t>
      </w:r>
    </w:p>
    <w:p>
      <w:pPr>
        <w:pStyle w:val="5"/>
        <w:spacing w:before="34"/>
        <w:ind w:left="1020"/>
        <w:rPr>
          <w:rFonts w:ascii="Trebuchet MS"/>
        </w:rPr>
      </w:pPr>
      <w:r>
        <w:pict>
          <v:shape id="_x0000_s1033" o:spid="_x0000_s1033" style="position:absolute;left:0pt;margin-left:110pt;margin-top:5.35pt;height:3.8pt;width:3.8pt;mso-position-horizontal-relative:page;z-index:251665408;mso-width-relative:page;mso-height-relative:page;" filled="f" stroked="t" coordorigin="2201,107" coordsize="76,76" path="m2276,145l2253,180,2248,181,2243,182,2238,182,2233,182,2201,150,2201,145,2201,140,2202,135,2204,131,2206,126,2208,122,2212,118,2215,115,2219,112,2224,110,2229,108,2233,107,2238,107,2243,107,2248,108,2253,110,2257,112,2261,115,2265,118,2268,122,2271,126,2273,131,2275,135,2276,140,2276,145xe">
            <v:path arrowok="t"/>
            <v:fill on="f" focussize="0,0"/>
            <v:stroke weight="0.750314960629921pt" color="#333333"/>
            <v:imagedata o:title=""/>
            <o:lock v:ext="edit"/>
          </v:shape>
        </w:pict>
      </w:r>
      <w:r>
        <w:rPr>
          <w:rFonts w:ascii="Trebuchet MS"/>
          <w:color w:val="333333"/>
          <w:w w:val="85"/>
        </w:rPr>
        <w:t>......</w:t>
      </w:r>
    </w:p>
    <w:p>
      <w:pPr>
        <w:pStyle w:val="5"/>
        <w:spacing w:before="7" w:line="297" w:lineRule="auto"/>
        <w:ind w:left="570" w:right="7495"/>
        <w:jc w:val="both"/>
        <w:rPr>
          <w:rFonts w:ascii="Trebuchet MS" w:eastAsia="Trebuchet MS"/>
        </w:rPr>
      </w:pPr>
      <w:r>
        <w:pict>
          <v:shape id="_x0000_s1034" o:spid="_x0000_s1034" style="position:absolute;left:0pt;margin-left:87.5pt;margin-top:7.6pt;height:3.8pt;width:3.8pt;mso-position-horizontal-relative:page;z-index:251665408;mso-width-relative:page;mso-height-relative:page;" fillcolor="#333333" filled="t" stroked="f" coordorigin="1751,153" coordsize="76,76" path="m1793,228l1783,228,1778,227,1751,195,1751,185,1783,153,1793,153,1826,190,1826,195,1793,228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035" o:spid="_x0000_s1035" style="position:absolute;left:0pt;margin-left:87.5pt;margin-top:27.85pt;height:3.8pt;width:3.8pt;mso-position-horizontal-relative:page;z-index:251666432;mso-width-relative:page;mso-height-relative:page;" fillcolor="#333333" filled="t" stroked="f" coordorigin="1751,558" coordsize="76,76" path="m1793,633l1783,633,1778,632,1751,600,1751,590,1783,558,1793,558,1826,595,1826,600,1793,633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036" o:spid="_x0000_s1036" style="position:absolute;left:0pt;margin-left:87.5pt;margin-top:47.4pt;height:3.8pt;width:3.8pt;mso-position-horizontal-relative:page;z-index:251666432;mso-width-relative:page;mso-height-relative:page;" fillcolor="#333333" filled="t" stroked="f" coordorigin="1751,948" coordsize="76,76" path="m1793,1023l1783,1023,1778,1022,1751,991,1751,981,1783,948,1793,948,1826,986,1826,991,1793,1023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Trebuchet MS" w:eastAsia="Trebuchet MS"/>
          <w:color w:val="333333"/>
          <w:w w:val="105"/>
        </w:rPr>
        <w:t>Docker</w:t>
      </w:r>
      <w:r>
        <w:rPr>
          <w:color w:val="333333"/>
          <w:w w:val="105"/>
        </w:rPr>
        <w:t>镜像容器数据卷</w:t>
      </w:r>
      <w:r>
        <w:rPr>
          <w:rFonts w:ascii="Trebuchet MS" w:eastAsia="Trebuchet MS"/>
          <w:color w:val="333333"/>
          <w:w w:val="105"/>
        </w:rPr>
        <w:t>DockerFile</w:t>
      </w:r>
    </w:p>
    <w:p>
      <w:pPr>
        <w:pStyle w:val="5"/>
        <w:spacing w:before="59" w:line="266" w:lineRule="auto"/>
        <w:ind w:left="570" w:right="7103"/>
        <w:rPr>
          <w:rFonts w:ascii="Trebuchet MS" w:eastAsia="Trebuchet MS"/>
        </w:rPr>
      </w:pPr>
      <w:r>
        <w:pict>
          <v:shape id="_x0000_s1037" o:spid="_x0000_s1037" style="position:absolute;left:0pt;margin-left:87.5pt;margin-top:10.2pt;height:3.8pt;width:3.8pt;mso-position-horizontal-relative:page;z-index:251667456;mso-width-relative:page;mso-height-relative:page;" fillcolor="#333333" filled="t" stroked="f" coordorigin="1751,205" coordsize="76,76" path="m1793,280l1783,280,1778,279,1751,247,1751,237,1783,205,1793,205,1826,242,1826,247,1793,280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038" o:spid="_x0000_s1038" style="position:absolute;left:0pt;margin-left:87.5pt;margin-top:29.7pt;height:3.8pt;width:3.8pt;mso-position-horizontal-relative:page;z-index:251667456;mso-width-relative:page;mso-height-relative:page;" fillcolor="#333333" filled="t" stroked="f" coordorigin="1751,595" coordsize="76,76" path="m1793,670l1783,670,1778,669,1751,637,1751,627,1783,595,1793,595,1826,632,1826,637,1793,67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Trebuchet MS" w:eastAsia="Trebuchet MS"/>
          <w:color w:val="333333"/>
          <w:w w:val="105"/>
        </w:rPr>
        <w:t>Docker</w:t>
      </w:r>
      <w:r>
        <w:rPr>
          <w:color w:val="333333"/>
          <w:w w:val="105"/>
        </w:rPr>
        <w:t>网络原理</w:t>
      </w:r>
      <w:r>
        <w:rPr>
          <w:rFonts w:ascii="Trebuchet MS" w:eastAsia="Trebuchet MS"/>
          <w:color w:val="333333"/>
          <w:w w:val="105"/>
        </w:rPr>
        <w:t>Idea</w:t>
      </w:r>
      <w:r>
        <w:rPr>
          <w:color w:val="333333"/>
          <w:w w:val="105"/>
        </w:rPr>
        <w:t>整合</w:t>
      </w:r>
      <w:r>
        <w:rPr>
          <w:rFonts w:ascii="Trebuchet MS" w:eastAsia="Trebuchet MS"/>
          <w:color w:val="333333"/>
          <w:w w:val="105"/>
        </w:rPr>
        <w:t>Docker</w:t>
      </w:r>
    </w:p>
    <w:p>
      <w:pPr>
        <w:pStyle w:val="5"/>
        <w:spacing w:before="90" w:line="424" w:lineRule="auto"/>
        <w:ind w:left="570" w:right="6964"/>
        <w:rPr>
          <w:rFonts w:ascii="Trebuchet MS"/>
        </w:rPr>
      </w:pPr>
      <w:r>
        <w:pict>
          <v:shape id="_x0000_s1039" o:spid="_x0000_s1039" style="position:absolute;left:0pt;margin-left:87.5pt;margin-top:8.15pt;height:3.8pt;width:3.8pt;mso-position-horizontal-relative:page;z-index:251668480;mso-width-relative:page;mso-height-relative:page;" fillcolor="#333333" filled="t" stroked="f" coordorigin="1751,163" coordsize="76,76" path="m1793,238l1783,238,1778,237,1751,206,1751,196,1783,163,1793,163,1826,201,1826,206,1793,238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040" o:spid="_x0000_s1040" style="position:absolute;left:0pt;margin-left:87.5pt;margin-top:27.65pt;height:3.8pt;width:3.8pt;mso-position-horizontal-relative:page;z-index:251668480;mso-width-relative:page;mso-height-relative:page;" fillcolor="#333333" filled="t" stroked="f" coordorigin="1751,554" coordsize="76,76" path="m1793,629l1783,629,1778,628,1751,596,1751,586,1783,554,1793,554,1826,591,1826,596,1793,629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Trebuchet MS"/>
          <w:color w:val="333333"/>
          <w:w w:val="110"/>
        </w:rPr>
        <w:t>Docker Compose</w:t>
      </w:r>
      <w:r>
        <w:rPr>
          <w:rFonts w:ascii="Trebuchet MS"/>
          <w:color w:val="333333"/>
          <w:spacing w:val="-60"/>
          <w:w w:val="110"/>
        </w:rPr>
        <w:t xml:space="preserve"> </w:t>
      </w:r>
      <w:r>
        <w:rPr>
          <w:rFonts w:ascii="Trebuchet MS"/>
          <w:color w:val="333333"/>
          <w:w w:val="110"/>
        </w:rPr>
        <w:t>Docker</w:t>
      </w:r>
      <w:r>
        <w:rPr>
          <w:rFonts w:ascii="Trebuchet MS"/>
          <w:color w:val="333333"/>
          <w:spacing w:val="-13"/>
          <w:w w:val="110"/>
        </w:rPr>
        <w:t xml:space="preserve"> </w:t>
      </w:r>
      <w:r>
        <w:rPr>
          <w:rFonts w:ascii="Trebuchet MS"/>
          <w:color w:val="333333"/>
          <w:w w:val="110"/>
        </w:rPr>
        <w:t>Swarm</w:t>
      </w:r>
    </w:p>
    <w:p>
      <w:pPr>
        <w:pStyle w:val="5"/>
        <w:spacing w:before="14"/>
        <w:ind w:left="570"/>
        <w:rPr>
          <w:rFonts w:ascii="Trebuchet MS"/>
        </w:rPr>
      </w:pPr>
      <w:r>
        <w:pict>
          <v:shape id="_x0000_s1041" o:spid="_x0000_s1041" style="position:absolute;left:0pt;margin-left:87.5pt;margin-top:4.35pt;height:3.8pt;width:3.8pt;mso-position-horizontal-relative:page;z-index:251669504;mso-width-relative:page;mso-height-relative:page;" fillcolor="#333333" filled="t" stroked="f" coordorigin="1751,87" coordsize="76,76" path="m1793,162l1783,162,1778,161,1751,130,1751,120,1783,87,1793,87,1826,125,1826,130,1793,162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Trebuchet MS"/>
          <w:color w:val="333333"/>
          <w:w w:val="105"/>
        </w:rPr>
        <w:t>CI\CD</w:t>
      </w:r>
      <w:r>
        <w:rPr>
          <w:rFonts w:ascii="Trebuchet MS"/>
          <w:color w:val="333333"/>
          <w:spacing w:val="-5"/>
          <w:w w:val="105"/>
        </w:rPr>
        <w:t xml:space="preserve"> </w:t>
      </w:r>
      <w:r>
        <w:rPr>
          <w:rFonts w:ascii="Trebuchet MS"/>
          <w:color w:val="333333"/>
          <w:w w:val="105"/>
        </w:rPr>
        <w:t>Jenkins</w:t>
      </w:r>
    </w:p>
    <w:p>
      <w:pPr>
        <w:pStyle w:val="2"/>
        <w:spacing w:before="68" w:line="240" w:lineRule="auto"/>
        <w:rPr>
          <w:rFonts w:hint="eastAsia" w:ascii="微软雅黑" w:eastAsia="微软雅黑"/>
        </w:rPr>
      </w:pPr>
      <w:bookmarkStart w:id="0" w:name="Docker概述"/>
      <w:bookmarkEnd w:id="0"/>
      <w:r>
        <w:rPr>
          <w:rFonts w:ascii="Arial" w:eastAsia="Arial"/>
          <w:color w:val="333333"/>
        </w:rPr>
        <w:t>Docker</w:t>
      </w:r>
      <w:r>
        <w:rPr>
          <w:rFonts w:hint="eastAsia" w:ascii="微软雅黑" w:eastAsia="微软雅黑"/>
          <w:color w:val="333333"/>
        </w:rPr>
        <w:t>概述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042" o:spid="_x0000_s1042" o:spt="203" style="height:0.75pt;width:442pt;" coordsize="8840,15">
            <o:lock v:ext="edit"/>
            <v:rect id="_x0000_s1043" o:spid="_x0000_s1043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3"/>
        <w:spacing w:before="66" w:after="3"/>
      </w:pPr>
      <w:bookmarkStart w:id="1" w:name="Docker为什么会出现？"/>
      <w:bookmarkEnd w:id="1"/>
      <w:r>
        <w:rPr>
          <w:rFonts w:ascii="Arial" w:eastAsia="Arial"/>
          <w:color w:val="333333"/>
        </w:rPr>
        <w:t>Docker</w:t>
      </w:r>
      <w:r>
        <w:rPr>
          <w:color w:val="333333"/>
        </w:rPr>
        <w:t>为什么会出现？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044" o:spid="_x0000_s1044" o:spt="203" style="height:0.75pt;width:442pt;" coordsize="8840,15">
            <o:lock v:ext="edit"/>
            <v:rect id="_x0000_s1045" o:spid="_x0000_s1045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64"/>
      </w:pPr>
      <w:r>
        <w:rPr>
          <w:color w:val="333333"/>
          <w:spacing w:val="7"/>
        </w:rPr>
        <w:t>一款产品： 开发</w:t>
      </w:r>
      <w:r>
        <w:rPr>
          <w:rFonts w:ascii="Trebuchet MS" w:hAnsi="Trebuchet MS" w:eastAsia="Trebuchet MS"/>
          <w:color w:val="333333"/>
        </w:rPr>
        <w:t>–</w:t>
      </w:r>
      <w:r>
        <w:rPr>
          <w:color w:val="333333"/>
        </w:rPr>
        <w:t>上线 两套环境！应用环境，应用配置！</w:t>
      </w:r>
    </w:p>
    <w:p>
      <w:pPr>
        <w:pStyle w:val="5"/>
        <w:spacing w:before="150" w:line="206" w:lineRule="auto"/>
        <w:ind w:right="240"/>
      </w:pPr>
      <w:r>
        <w:rPr>
          <w:color w:val="333333"/>
          <w:spacing w:val="5"/>
        </w:rPr>
        <w:t xml:space="preserve">开发 </w:t>
      </w:r>
      <w:r>
        <w:rPr>
          <w:rFonts w:ascii="Trebuchet MS" w:hAnsi="Trebuchet MS" w:eastAsia="Trebuchet MS"/>
          <w:color w:val="333333"/>
          <w:spacing w:val="6"/>
        </w:rPr>
        <w:t xml:space="preserve">— </w:t>
      </w:r>
      <w:r>
        <w:rPr>
          <w:color w:val="333333"/>
        </w:rPr>
        <w:t>运维。 问题：我在我的电脑上可以允许！版本更新，导致服务不可用！对于运维来说考验十分</w:t>
      </w:r>
      <w:r>
        <w:rPr>
          <w:color w:val="333333"/>
          <w:w w:val="105"/>
        </w:rPr>
        <w:t>大？</w:t>
      </w:r>
    </w:p>
    <w:p>
      <w:pPr>
        <w:pStyle w:val="5"/>
        <w:spacing w:before="113" w:line="309" w:lineRule="auto"/>
        <w:ind w:right="1122"/>
      </w:pPr>
      <w:r>
        <w:rPr>
          <w:color w:val="333333"/>
        </w:rPr>
        <w:t>环境配置是十分的麻烦，每一个及其都要部署环境</w:t>
      </w:r>
      <w:r>
        <w:rPr>
          <w:rFonts w:ascii="Trebuchet MS" w:hAnsi="Trebuchet MS" w:eastAsia="Trebuchet MS"/>
          <w:color w:val="333333"/>
        </w:rPr>
        <w:t>(</w:t>
      </w:r>
      <w:r>
        <w:rPr>
          <w:color w:val="333333"/>
        </w:rPr>
        <w:t>集群</w:t>
      </w:r>
      <w:r>
        <w:rPr>
          <w:rFonts w:ascii="Trebuchet MS" w:hAnsi="Trebuchet MS" w:eastAsia="Trebuchet MS"/>
          <w:color w:val="333333"/>
        </w:rPr>
        <w:t>Redis</w:t>
      </w:r>
      <w:r>
        <w:rPr>
          <w:color w:val="333333"/>
        </w:rPr>
        <w:t>、</w:t>
      </w:r>
      <w:r>
        <w:rPr>
          <w:rFonts w:ascii="Trebuchet MS" w:hAnsi="Trebuchet MS" w:eastAsia="Trebuchet MS"/>
          <w:color w:val="333333"/>
        </w:rPr>
        <w:t>ES</w:t>
      </w:r>
      <w:r>
        <w:rPr>
          <w:color w:val="333333"/>
        </w:rPr>
        <w:t>、</w:t>
      </w:r>
      <w:r>
        <w:rPr>
          <w:rFonts w:ascii="Trebuchet MS" w:hAnsi="Trebuchet MS" w:eastAsia="Trebuchet MS"/>
          <w:color w:val="333333"/>
        </w:rPr>
        <w:t>Hadoop…)</w:t>
      </w:r>
      <w:r>
        <w:rPr>
          <w:rFonts w:ascii="Trebuchet MS" w:hAnsi="Trebuchet MS" w:eastAsia="Trebuchet MS"/>
          <w:color w:val="333333"/>
          <w:spacing w:val="2"/>
        </w:rPr>
        <w:t xml:space="preserve">   !</w:t>
      </w:r>
      <w:r>
        <w:rPr>
          <w:color w:val="333333"/>
        </w:rPr>
        <w:t>费事费力。</w:t>
      </w:r>
      <w:r>
        <w:rPr>
          <w:color w:val="333333"/>
          <w:w w:val="105"/>
        </w:rPr>
        <w:t>发布一个项目</w:t>
      </w:r>
      <w:r>
        <w:rPr>
          <w:rFonts w:ascii="Trebuchet MS" w:hAnsi="Trebuchet MS" w:eastAsia="Trebuchet MS"/>
          <w:color w:val="333333"/>
          <w:spacing w:val="-7"/>
          <w:w w:val="105"/>
        </w:rPr>
        <w:t xml:space="preserve">( </w:t>
      </w:r>
      <w:r>
        <w:rPr>
          <w:rFonts w:ascii="Trebuchet MS" w:hAnsi="Trebuchet MS" w:eastAsia="Trebuchet MS"/>
          <w:color w:val="333333"/>
          <w:w w:val="105"/>
        </w:rPr>
        <w:t>jar</w:t>
      </w:r>
      <w:r>
        <w:rPr>
          <w:rFonts w:ascii="Trebuchet MS" w:hAnsi="Trebuchet MS" w:eastAsia="Trebuchet MS"/>
          <w:color w:val="333333"/>
          <w:spacing w:val="-9"/>
          <w:w w:val="105"/>
        </w:rPr>
        <w:t xml:space="preserve"> + </w:t>
      </w:r>
      <w:r>
        <w:rPr>
          <w:rFonts w:ascii="Trebuchet MS" w:hAnsi="Trebuchet MS" w:eastAsia="Trebuchet MS"/>
          <w:color w:val="333333"/>
          <w:w w:val="105"/>
        </w:rPr>
        <w:t>(Redis</w:t>
      </w:r>
      <w:r>
        <w:rPr>
          <w:rFonts w:ascii="Trebuchet MS" w:hAnsi="Trebuchet MS" w:eastAsia="Trebuchet MS"/>
          <w:color w:val="333333"/>
          <w:spacing w:val="-13"/>
          <w:w w:val="105"/>
        </w:rPr>
        <w:t xml:space="preserve"> </w:t>
      </w:r>
      <w:r>
        <w:rPr>
          <w:rFonts w:ascii="Trebuchet MS" w:hAnsi="Trebuchet MS" w:eastAsia="Trebuchet MS"/>
          <w:color w:val="333333"/>
          <w:w w:val="105"/>
        </w:rPr>
        <w:t>MySQL</w:t>
      </w:r>
      <w:r>
        <w:rPr>
          <w:rFonts w:ascii="Trebuchet MS" w:hAnsi="Trebuchet MS" w:eastAsia="Trebuchet MS"/>
          <w:color w:val="333333"/>
          <w:spacing w:val="-13"/>
          <w:w w:val="105"/>
        </w:rPr>
        <w:t xml:space="preserve"> </w:t>
      </w:r>
      <w:r>
        <w:rPr>
          <w:rFonts w:ascii="Trebuchet MS" w:hAnsi="Trebuchet MS" w:eastAsia="Trebuchet MS"/>
          <w:color w:val="333333"/>
          <w:w w:val="105"/>
        </w:rPr>
        <w:t>JDK</w:t>
      </w:r>
      <w:r>
        <w:rPr>
          <w:rFonts w:ascii="Trebuchet MS" w:hAnsi="Trebuchet MS" w:eastAsia="Trebuchet MS"/>
          <w:color w:val="333333"/>
          <w:spacing w:val="-14"/>
          <w:w w:val="105"/>
        </w:rPr>
        <w:t xml:space="preserve"> </w:t>
      </w:r>
      <w:r>
        <w:rPr>
          <w:rFonts w:ascii="Trebuchet MS" w:hAnsi="Trebuchet MS" w:eastAsia="Trebuchet MS"/>
          <w:color w:val="333333"/>
          <w:w w:val="105"/>
        </w:rPr>
        <w:t>ES)</w:t>
      </w:r>
      <w:r>
        <w:rPr>
          <w:rFonts w:ascii="Trebuchet MS" w:hAnsi="Trebuchet MS" w:eastAsia="Trebuchet MS"/>
          <w:color w:val="333333"/>
          <w:spacing w:val="-5"/>
          <w:w w:val="105"/>
        </w:rPr>
        <w:t xml:space="preserve"> ),</w:t>
      </w:r>
      <w:r>
        <w:rPr>
          <w:color w:val="333333"/>
          <w:w w:val="105"/>
        </w:rPr>
        <w:t>项目能不能带上环境安装打包！</w:t>
      </w:r>
    </w:p>
    <w:p>
      <w:pPr>
        <w:pStyle w:val="5"/>
        <w:spacing w:before="12" w:line="309" w:lineRule="auto"/>
        <w:ind w:right="631"/>
      </w:pPr>
      <w:r>
        <w:rPr>
          <w:color w:val="333333"/>
          <w:spacing w:val="-1"/>
          <w:w w:val="105"/>
        </w:rPr>
        <w:t xml:space="preserve">之前在服务器配置一个应用的环境 </w:t>
      </w:r>
      <w:r>
        <w:rPr>
          <w:rFonts w:ascii="Trebuchet MS" w:eastAsia="Trebuchet MS"/>
          <w:color w:val="333333"/>
          <w:w w:val="105"/>
        </w:rPr>
        <w:t>Redis</w:t>
      </w:r>
      <w:r>
        <w:rPr>
          <w:rFonts w:ascii="Trebuchet MS" w:eastAsia="Trebuchet MS"/>
          <w:color w:val="333333"/>
          <w:spacing w:val="-12"/>
          <w:w w:val="105"/>
        </w:rPr>
        <w:t xml:space="preserve"> </w:t>
      </w:r>
      <w:r>
        <w:rPr>
          <w:rFonts w:ascii="Trebuchet MS" w:eastAsia="Trebuchet MS"/>
          <w:color w:val="333333"/>
          <w:w w:val="105"/>
        </w:rPr>
        <w:t>MySQL</w:t>
      </w:r>
      <w:r>
        <w:rPr>
          <w:rFonts w:ascii="Trebuchet MS" w:eastAsia="Trebuchet MS"/>
          <w:color w:val="333333"/>
          <w:spacing w:val="-11"/>
          <w:w w:val="105"/>
        </w:rPr>
        <w:t xml:space="preserve"> </w:t>
      </w:r>
      <w:r>
        <w:rPr>
          <w:rFonts w:ascii="Trebuchet MS" w:eastAsia="Trebuchet MS"/>
          <w:color w:val="333333"/>
          <w:w w:val="105"/>
        </w:rPr>
        <w:t>JDK</w:t>
      </w:r>
      <w:r>
        <w:rPr>
          <w:rFonts w:ascii="Trebuchet MS" w:eastAsia="Trebuchet MS"/>
          <w:color w:val="333333"/>
          <w:spacing w:val="-12"/>
          <w:w w:val="105"/>
        </w:rPr>
        <w:t xml:space="preserve"> </w:t>
      </w:r>
      <w:r>
        <w:rPr>
          <w:rFonts w:ascii="Trebuchet MS" w:eastAsia="Trebuchet MS"/>
          <w:color w:val="333333"/>
          <w:w w:val="105"/>
        </w:rPr>
        <w:t>ES</w:t>
      </w:r>
      <w:r>
        <w:rPr>
          <w:rFonts w:ascii="Trebuchet MS" w:eastAsia="Trebuchet MS"/>
          <w:color w:val="333333"/>
          <w:spacing w:val="-11"/>
          <w:w w:val="105"/>
        </w:rPr>
        <w:t xml:space="preserve"> </w:t>
      </w:r>
      <w:r>
        <w:rPr>
          <w:rFonts w:ascii="Trebuchet MS" w:eastAsia="Trebuchet MS"/>
          <w:color w:val="333333"/>
          <w:w w:val="105"/>
        </w:rPr>
        <w:t>Hadoop</w:t>
      </w:r>
      <w:r>
        <w:rPr>
          <w:rFonts w:ascii="Trebuchet MS" w:eastAsia="Trebuchet MS"/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配置超麻烦了，不能够跨平台。开发环境</w:t>
      </w:r>
      <w:r>
        <w:rPr>
          <w:rFonts w:ascii="Trebuchet MS" w:eastAsia="Trebuchet MS"/>
          <w:color w:val="333333"/>
          <w:w w:val="105"/>
        </w:rPr>
        <w:t>Windows</w:t>
      </w:r>
      <w:r>
        <w:rPr>
          <w:color w:val="333333"/>
          <w:w w:val="105"/>
        </w:rPr>
        <w:t>，最后发布到</w:t>
      </w:r>
      <w:r>
        <w:rPr>
          <w:rFonts w:ascii="Trebuchet MS" w:eastAsia="Trebuchet MS"/>
          <w:color w:val="333333"/>
          <w:w w:val="105"/>
        </w:rPr>
        <w:t>Linux</w:t>
      </w:r>
      <w:r>
        <w:rPr>
          <w:color w:val="333333"/>
          <w:w w:val="105"/>
        </w:rPr>
        <w:t>！</w:t>
      </w:r>
    </w:p>
    <w:p>
      <w:pPr>
        <w:pStyle w:val="5"/>
        <w:spacing w:before="1"/>
        <w:ind w:left="0"/>
        <w:rPr>
          <w:sz w:val="25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传统：</w:t>
      </w:r>
      <w:r>
        <w:rPr>
          <w:rFonts w:hint="eastAsia" w:ascii="微软雅黑" w:eastAsia="微软雅黑"/>
          <w:color w:val="333333"/>
          <w:sz w:val="19"/>
        </w:rPr>
        <w:t>开发</w:t>
      </w:r>
      <w:r>
        <w:rPr>
          <w:rFonts w:ascii="Trebuchet MS" w:eastAsia="Trebuchet MS"/>
          <w:color w:val="333333"/>
          <w:sz w:val="19"/>
        </w:rPr>
        <w:t>jar</w:t>
      </w:r>
      <w:r>
        <w:rPr>
          <w:rFonts w:hint="eastAsia" w:ascii="微软雅黑" w:eastAsia="微软雅黑"/>
          <w:color w:val="333333"/>
          <w:sz w:val="19"/>
        </w:rPr>
        <w:t>，运维来做！</w:t>
      </w:r>
    </w:p>
    <w:p>
      <w:pPr>
        <w:pStyle w:val="5"/>
        <w:spacing w:before="100"/>
      </w:pPr>
      <w:r>
        <w:rPr>
          <w:b/>
          <w:color w:val="333333"/>
        </w:rPr>
        <w:t>现在：</w:t>
      </w:r>
      <w:r>
        <w:rPr>
          <w:color w:val="333333"/>
        </w:rPr>
        <w:t>开发打包部署上线，一套流程做完！</w:t>
      </w:r>
    </w:p>
    <w:p>
      <w:pPr>
        <w:pStyle w:val="5"/>
        <w:spacing w:before="12"/>
        <w:ind w:left="0"/>
        <w:rPr>
          <w:sz w:val="30"/>
        </w:rPr>
      </w:pPr>
    </w:p>
    <w:p>
      <w:pPr>
        <w:pStyle w:val="5"/>
      </w:pPr>
      <w:r>
        <w:rPr>
          <w:b/>
          <w:color w:val="333333"/>
        </w:rPr>
        <w:t>安卓流程：</w:t>
      </w:r>
      <w:r>
        <w:rPr>
          <w:rFonts w:ascii="Trebuchet MS" w:hAnsi="Trebuchet MS" w:eastAsia="Trebuchet MS"/>
          <w:color w:val="333333"/>
        </w:rPr>
        <w:t>java</w:t>
      </w:r>
      <w:r>
        <w:rPr>
          <w:rFonts w:ascii="Trebuchet MS" w:hAnsi="Trebuchet MS" w:eastAsia="Trebuchet MS"/>
          <w:color w:val="333333"/>
          <w:spacing w:val="60"/>
        </w:rPr>
        <w:t xml:space="preserve"> </w:t>
      </w:r>
      <w:r>
        <w:rPr>
          <w:rFonts w:ascii="Trebuchet MS" w:hAnsi="Trebuchet MS" w:eastAsia="Trebuchet MS"/>
          <w:color w:val="333333"/>
          <w:spacing w:val="27"/>
          <w:w w:val="110"/>
        </w:rPr>
        <w:t xml:space="preserve">— </w:t>
      </w:r>
      <w:r>
        <w:rPr>
          <w:rFonts w:ascii="Trebuchet MS" w:hAnsi="Trebuchet MS" w:eastAsia="Trebuchet MS"/>
          <w:color w:val="333333"/>
        </w:rPr>
        <w:t>apk</w:t>
      </w:r>
      <w:r>
        <w:rPr>
          <w:rFonts w:ascii="Trebuchet MS" w:hAnsi="Trebuchet MS" w:eastAsia="Trebuchet MS"/>
          <w:color w:val="333333"/>
          <w:spacing w:val="60"/>
        </w:rPr>
        <w:t xml:space="preserve"> </w:t>
      </w:r>
      <w:r>
        <w:rPr>
          <w:rFonts w:ascii="Trebuchet MS" w:hAnsi="Trebuchet MS" w:eastAsia="Trebuchet MS"/>
          <w:color w:val="333333"/>
          <w:w w:val="110"/>
        </w:rPr>
        <w:t>—</w:t>
      </w:r>
      <w:r>
        <w:rPr>
          <w:color w:val="333333"/>
        </w:rPr>
        <w:t>发布（应用商店）</w:t>
      </w:r>
      <w:r>
        <w:rPr>
          <w:color w:val="333333"/>
          <w:spacing w:val="10"/>
        </w:rPr>
        <w:t>一 张三使用</w:t>
      </w:r>
      <w:r>
        <w:rPr>
          <w:rFonts w:ascii="Trebuchet MS" w:hAnsi="Trebuchet MS" w:eastAsia="Trebuchet MS"/>
          <w:color w:val="333333"/>
        </w:rPr>
        <w:t>apk</w:t>
      </w:r>
      <w:r>
        <w:rPr>
          <w:color w:val="333333"/>
        </w:rPr>
        <w:t>一安装即可用！</w:t>
      </w:r>
    </w:p>
    <w:p>
      <w:pPr>
        <w:pStyle w:val="5"/>
        <w:spacing w:before="136" w:line="206" w:lineRule="auto"/>
        <w:ind w:right="309"/>
      </w:pPr>
      <w:r>
        <w:rPr>
          <w:rFonts w:ascii="Arial" w:hAnsi="Arial" w:eastAsia="Arial"/>
          <w:b/>
          <w:color w:val="333333"/>
        </w:rPr>
        <w:t>docker</w:t>
      </w:r>
      <w:r>
        <w:rPr>
          <w:b/>
          <w:color w:val="333333"/>
          <w:spacing w:val="6"/>
        </w:rPr>
        <w:t xml:space="preserve">流程： </w:t>
      </w:r>
      <w:r>
        <w:rPr>
          <w:rFonts w:ascii="Trebuchet MS" w:hAnsi="Trebuchet MS" w:eastAsia="Trebuchet MS"/>
          <w:color w:val="333333"/>
        </w:rPr>
        <w:t>java-jar</w:t>
      </w:r>
      <w:r>
        <w:rPr>
          <w:color w:val="333333"/>
        </w:rPr>
        <w:t>（环境）</w:t>
      </w:r>
      <w:r>
        <w:rPr>
          <w:rFonts w:ascii="Trebuchet MS" w:hAnsi="Trebuchet MS" w:eastAsia="Trebuchet MS"/>
          <w:color w:val="333333"/>
          <w:spacing w:val="10"/>
        </w:rPr>
        <w:t xml:space="preserve">— </w:t>
      </w:r>
      <w:r>
        <w:rPr>
          <w:color w:val="333333"/>
        </w:rPr>
        <w:t>打包项目帯上环境（镜像）</w:t>
      </w:r>
      <w:r>
        <w:rPr>
          <w:rFonts w:ascii="Trebuchet MS" w:hAnsi="Trebuchet MS" w:eastAsia="Trebuchet MS"/>
          <w:color w:val="333333"/>
          <w:spacing w:val="39"/>
        </w:rPr>
        <w:t xml:space="preserve">— ( </w:t>
      </w:r>
      <w:r>
        <w:rPr>
          <w:rFonts w:ascii="Trebuchet MS" w:hAnsi="Trebuchet MS" w:eastAsia="Trebuchet MS"/>
          <w:color w:val="333333"/>
        </w:rPr>
        <w:t>Docker</w:t>
      </w:r>
      <w:r>
        <w:rPr>
          <w:color w:val="333333"/>
        </w:rPr>
        <w:t>仓库：商店）</w:t>
      </w:r>
      <w:r>
        <w:rPr>
          <w:rFonts w:ascii="Trebuchet MS" w:hAnsi="Trebuchet MS" w:eastAsia="Trebuchet MS"/>
          <w:color w:val="333333"/>
        </w:rPr>
        <w:t>—</w:t>
      </w:r>
      <w:r>
        <w:rPr>
          <w:color w:val="333333"/>
        </w:rPr>
        <w:t>下载我们发</w:t>
      </w:r>
      <w:r>
        <w:rPr>
          <w:color w:val="333333"/>
          <w:spacing w:val="-2"/>
        </w:rPr>
        <w:t xml:space="preserve">布的镜像 </w:t>
      </w:r>
      <w:r>
        <w:rPr>
          <w:rFonts w:ascii="Trebuchet MS" w:hAnsi="Trebuchet MS" w:eastAsia="Trebuchet MS"/>
          <w:color w:val="333333"/>
          <w:w w:val="110"/>
        </w:rPr>
        <w:t>—</w:t>
      </w:r>
      <w:r>
        <w:rPr>
          <w:color w:val="333333"/>
        </w:rPr>
        <w:t>直接运行即可！</w:t>
      </w:r>
    </w:p>
    <w:p>
      <w:pPr>
        <w:spacing w:after="0" w:line="206" w:lineRule="auto"/>
        <w:sectPr>
          <w:type w:val="continuous"/>
          <w:pgSz w:w="11900" w:h="16840"/>
          <w:pgMar w:top="1120" w:right="1380" w:bottom="280" w:left="1420" w:header="720" w:footer="720" w:gutter="0"/>
          <w:cols w:space="720" w:num="1"/>
        </w:sectPr>
      </w:pPr>
    </w:p>
    <w:p>
      <w:pPr>
        <w:pStyle w:val="5"/>
        <w:spacing w:before="36"/>
      </w:pPr>
      <w:r>
        <w:rPr>
          <w:rFonts w:ascii="Verdana" w:eastAsia="Verdana"/>
          <w:color w:val="333333"/>
        </w:rPr>
        <w:t>Docker</w:t>
      </w:r>
      <w:r>
        <w:rPr>
          <w:color w:val="333333"/>
        </w:rPr>
        <w:t>给以上的问题，提出了解决方案！</w:t>
      </w:r>
    </w:p>
    <w:p>
      <w:pPr>
        <w:pStyle w:val="5"/>
        <w:spacing w:before="9"/>
        <w:ind w:left="0"/>
        <w:rPr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1644650</wp:posOffset>
            </wp:positionH>
            <wp:positionV relativeFrom="paragraph">
              <wp:posOffset>88900</wp:posOffset>
            </wp:positionV>
            <wp:extent cx="4276725" cy="9048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1"/>
      </w:pPr>
      <w:r>
        <w:rPr>
          <w:rFonts w:ascii="Verdana" w:eastAsia="Verdana"/>
          <w:color w:val="333333"/>
        </w:rPr>
        <w:t>Docker</w:t>
      </w:r>
      <w:r>
        <w:rPr>
          <w:color w:val="333333"/>
        </w:rPr>
        <w:t>的思想来源于集装箱！</w:t>
      </w:r>
    </w:p>
    <w:p>
      <w:pPr>
        <w:pStyle w:val="5"/>
        <w:spacing w:before="100"/>
      </w:pPr>
      <w:r>
        <w:rPr>
          <w:rFonts w:ascii="Verdana" w:hAnsi="Verdana" w:eastAsia="Verdana"/>
          <w:color w:val="333333"/>
        </w:rPr>
        <w:t>JRE</w:t>
      </w:r>
      <w:r>
        <w:rPr>
          <w:rFonts w:ascii="Verdana" w:hAnsi="Verdana" w:eastAsia="Verdana"/>
          <w:color w:val="333333"/>
          <w:spacing w:val="1"/>
        </w:rPr>
        <w:t xml:space="preserve"> —</w:t>
      </w:r>
      <w:r>
        <w:rPr>
          <w:color w:val="333333"/>
        </w:rPr>
        <w:t>多个应用（端口冲突）</w:t>
      </w:r>
      <w:r>
        <w:rPr>
          <w:rFonts w:ascii="Verdana" w:hAnsi="Verdana" w:eastAsia="Verdana"/>
          <w:color w:val="333333"/>
        </w:rPr>
        <w:t>—</w:t>
      </w:r>
      <w:r>
        <w:rPr>
          <w:color w:val="333333"/>
        </w:rPr>
        <w:t>原来都是交叉的！</w:t>
      </w:r>
    </w:p>
    <w:p>
      <w:pPr>
        <w:pStyle w:val="5"/>
        <w:spacing w:before="115"/>
      </w:pPr>
      <w:r>
        <w:rPr>
          <w:color w:val="333333"/>
        </w:rPr>
        <w:t>隔离：</w:t>
      </w:r>
      <w:r>
        <w:rPr>
          <w:rFonts w:ascii="Verdana" w:eastAsia="Verdana"/>
          <w:color w:val="333333"/>
        </w:rPr>
        <w:t>Docker</w:t>
      </w:r>
      <w:r>
        <w:rPr>
          <w:color w:val="333333"/>
        </w:rPr>
        <w:t>核心思想！打包装箱！每个箱子都是相互隔离的。</w:t>
      </w:r>
    </w:p>
    <w:p>
      <w:pPr>
        <w:pStyle w:val="5"/>
        <w:spacing w:before="100"/>
      </w:pPr>
      <w:r>
        <w:rPr>
          <w:rFonts w:ascii="Verdana" w:eastAsia="Verdana"/>
          <w:color w:val="333333"/>
        </w:rPr>
        <w:t>Docker</w:t>
      </w:r>
      <w:r>
        <w:rPr>
          <w:color w:val="333333"/>
        </w:rPr>
        <w:t>通过隔离机制可以将服务器利用到极致！</w:t>
      </w:r>
    </w:p>
    <w:p>
      <w:pPr>
        <w:pStyle w:val="5"/>
        <w:spacing w:before="12"/>
        <w:ind w:left="0"/>
        <w:rPr>
          <w:sz w:val="30"/>
        </w:rPr>
      </w:pPr>
    </w:p>
    <w:p>
      <w:pPr>
        <w:pStyle w:val="5"/>
      </w:pPr>
      <w:r>
        <w:rPr>
          <w:color w:val="333333"/>
        </w:rPr>
        <w:t>本质：所有的技术都是因为出现了一些问题，我们需要去解决，才去学习！</w:t>
      </w:r>
    </w:p>
    <w:p>
      <w:pPr>
        <w:pStyle w:val="3"/>
        <w:spacing w:after="2"/>
      </w:pPr>
      <w:bookmarkStart w:id="2" w:name="Docker的历史"/>
      <w:bookmarkEnd w:id="2"/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的历史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046" o:spid="_x0000_s1046" o:spt="203" style="height:0.75pt;width:442pt;" coordsize="8840,15">
            <o:lock v:ext="edit"/>
            <v:rect id="_x0000_s1047" o:spid="_x0000_s1047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164"/>
        <w:ind w:left="120" w:right="0" w:firstLine="0"/>
        <w:jc w:val="left"/>
        <w:rPr>
          <w:rFonts w:ascii="Trebuchet MS" w:eastAsia="Trebuchet MS"/>
          <w:b/>
          <w:sz w:val="19"/>
        </w:rPr>
      </w:pPr>
      <w:r>
        <w:rPr>
          <w:rFonts w:ascii="Verdana" w:eastAsia="Verdana"/>
          <w:color w:val="333333"/>
          <w:sz w:val="19"/>
        </w:rPr>
        <w:t>2010</w:t>
      </w:r>
      <w:r>
        <w:rPr>
          <w:rFonts w:hint="eastAsia" w:ascii="微软雅黑" w:eastAsia="微软雅黑"/>
          <w:color w:val="333333"/>
          <w:spacing w:val="3"/>
          <w:sz w:val="19"/>
        </w:rPr>
        <w:t xml:space="preserve">年，几个的年轻人，就在美国成立了一家公司 </w:t>
      </w:r>
      <w:r>
        <w:rPr>
          <w:rFonts w:ascii="Trebuchet MS" w:eastAsia="Trebuchet MS"/>
          <w:b/>
          <w:color w:val="333333"/>
          <w:sz w:val="19"/>
        </w:rPr>
        <w:t>dotcloud</w:t>
      </w:r>
    </w:p>
    <w:p>
      <w:pPr>
        <w:pStyle w:val="5"/>
        <w:spacing w:before="100"/>
      </w:pPr>
      <w:r>
        <w:rPr>
          <w:color w:val="333333"/>
        </w:rPr>
        <w:t>做一些</w:t>
      </w:r>
      <w:r>
        <w:rPr>
          <w:rFonts w:ascii="Verdana" w:eastAsia="Verdana"/>
          <w:color w:val="333333"/>
        </w:rPr>
        <w:t>pass</w:t>
      </w:r>
      <w:r>
        <w:rPr>
          <w:color w:val="333333"/>
        </w:rPr>
        <w:t>的云计算服务！</w:t>
      </w:r>
      <w:r>
        <w:rPr>
          <w:rFonts w:ascii="Verdana" w:eastAsia="Verdana"/>
          <w:color w:val="333333"/>
        </w:rPr>
        <w:t>LXC</w:t>
      </w:r>
      <w:r>
        <w:rPr>
          <w:color w:val="333333"/>
        </w:rPr>
        <w:t>（</w:t>
      </w:r>
      <w:r>
        <w:rPr>
          <w:rFonts w:ascii="Verdana" w:eastAsia="Verdana"/>
          <w:color w:val="333333"/>
        </w:rPr>
        <w:t>Linux</w:t>
      </w:r>
      <w:r>
        <w:rPr>
          <w:rFonts w:ascii="Verdana" w:eastAsia="Verdana"/>
          <w:color w:val="333333"/>
          <w:spacing w:val="-4"/>
        </w:rPr>
        <w:t xml:space="preserve"> </w:t>
      </w:r>
      <w:r>
        <w:rPr>
          <w:rFonts w:ascii="Verdana" w:eastAsia="Verdana"/>
          <w:color w:val="333333"/>
        </w:rPr>
        <w:t>Container</w:t>
      </w:r>
      <w:r>
        <w:rPr>
          <w:color w:val="333333"/>
        </w:rPr>
        <w:t>容器）有关的容器技术！</w:t>
      </w:r>
    </w:p>
    <w:p>
      <w:pPr>
        <w:pStyle w:val="5"/>
        <w:spacing w:before="100" w:line="319" w:lineRule="auto"/>
        <w:ind w:right="709"/>
        <w:rPr>
          <w:rFonts w:ascii="Verdana" w:eastAsia="Verdana"/>
        </w:rPr>
      </w:pPr>
      <w:r>
        <w:rPr>
          <w:rFonts w:ascii="Verdana" w:eastAsia="Verdana"/>
          <w:color w:val="333333"/>
        </w:rPr>
        <w:t>Linux</w:t>
      </w:r>
      <w:r>
        <w:rPr>
          <w:rFonts w:ascii="Verdana" w:eastAsia="Verdana"/>
          <w:color w:val="333333"/>
          <w:spacing w:val="64"/>
        </w:rPr>
        <w:t xml:space="preserve"> </w:t>
      </w:r>
      <w:r>
        <w:rPr>
          <w:rFonts w:ascii="Verdana" w:eastAsia="Verdana"/>
          <w:color w:val="333333"/>
        </w:rPr>
        <w:t>Container</w:t>
      </w:r>
      <w:r>
        <w:rPr>
          <w:color w:val="333333"/>
        </w:rPr>
        <w:t>容器是一种内核虚拟化技术，可以提供轻量级的虚拟化，以便隔离进程和资源。他们将自己的技术（容器化技术）</w:t>
      </w:r>
      <w:r>
        <w:rPr>
          <w:color w:val="333333"/>
          <w:spacing w:val="-2"/>
        </w:rPr>
        <w:t xml:space="preserve">命名就是 </w:t>
      </w:r>
      <w:r>
        <w:rPr>
          <w:rFonts w:ascii="Verdana" w:eastAsia="Verdana"/>
          <w:color w:val="333333"/>
        </w:rPr>
        <w:t>Docker</w:t>
      </w:r>
    </w:p>
    <w:p>
      <w:pPr>
        <w:pStyle w:val="5"/>
        <w:spacing w:line="334" w:lineRule="exact"/>
      </w:pPr>
      <w:r>
        <w:rPr>
          <w:rFonts w:ascii="Verdana" w:eastAsia="Verdana"/>
          <w:color w:val="333333"/>
        </w:rPr>
        <w:t>Docker</w:t>
      </w:r>
      <w:r>
        <w:rPr>
          <w:color w:val="333333"/>
        </w:rPr>
        <w:t>刚刚延生的时候，没有引起行业的注意！</w:t>
      </w:r>
      <w:r>
        <w:rPr>
          <w:rFonts w:ascii="Verdana" w:eastAsia="Verdana"/>
          <w:color w:val="333333"/>
        </w:rPr>
        <w:t>dotCloud</w:t>
      </w:r>
      <w:r>
        <w:rPr>
          <w:color w:val="333333"/>
        </w:rPr>
        <w:t>，就活不下去！</w:t>
      </w:r>
    </w:p>
    <w:p>
      <w:pPr>
        <w:pStyle w:val="4"/>
        <w:spacing w:before="115"/>
      </w:pPr>
      <w:r>
        <w:rPr>
          <w:color w:val="333333"/>
        </w:rPr>
        <w:t>开源</w:t>
      </w:r>
    </w:p>
    <w:p>
      <w:pPr>
        <w:pStyle w:val="5"/>
        <w:spacing w:before="100"/>
      </w:pPr>
      <w:r>
        <w:rPr>
          <w:rFonts w:ascii="Verdana" w:eastAsia="Verdana"/>
          <w:color w:val="333333"/>
        </w:rPr>
        <w:t>2013</w:t>
      </w:r>
      <w:r>
        <w:rPr>
          <w:color w:val="333333"/>
        </w:rPr>
        <w:t>年，</w:t>
      </w:r>
      <w:r>
        <w:rPr>
          <w:rFonts w:ascii="Verdana" w:eastAsia="Verdana"/>
          <w:color w:val="333333"/>
        </w:rPr>
        <w:t>Docker</w:t>
      </w:r>
      <w:r>
        <w:rPr>
          <w:color w:val="333333"/>
        </w:rPr>
        <w:t>开源！</w:t>
      </w:r>
    </w:p>
    <w:p>
      <w:pPr>
        <w:pStyle w:val="5"/>
        <w:spacing w:before="100"/>
      </w:pPr>
      <w:r>
        <w:rPr>
          <w:color w:val="333333"/>
        </w:rPr>
        <w:t>越来越多的人发现</w:t>
      </w:r>
      <w:r>
        <w:rPr>
          <w:rFonts w:ascii="Verdana" w:eastAsia="Verdana"/>
          <w:color w:val="333333"/>
        </w:rPr>
        <w:t>docker</w:t>
      </w:r>
      <w:r>
        <w:rPr>
          <w:color w:val="333333"/>
        </w:rPr>
        <w:t>的优点！火了。</w:t>
      </w:r>
      <w:r>
        <w:rPr>
          <w:rFonts w:ascii="Verdana" w:eastAsia="Verdana"/>
          <w:color w:val="333333"/>
        </w:rPr>
        <w:t>Docker</w:t>
      </w:r>
      <w:r>
        <w:rPr>
          <w:color w:val="333333"/>
        </w:rPr>
        <w:t>每个月都会更新一个版本！</w:t>
      </w:r>
    </w:p>
    <w:p>
      <w:pPr>
        <w:pStyle w:val="5"/>
        <w:spacing w:before="115"/>
      </w:pPr>
      <w:r>
        <w:rPr>
          <w:rFonts w:ascii="Verdana" w:eastAsia="Verdana"/>
          <w:color w:val="333333"/>
          <w:w w:val="95"/>
        </w:rPr>
        <w:t>2014</w:t>
      </w:r>
      <w:r>
        <w:rPr>
          <w:color w:val="333333"/>
          <w:w w:val="95"/>
        </w:rPr>
        <w:t>年</w:t>
      </w:r>
      <w:r>
        <w:rPr>
          <w:rFonts w:ascii="Verdana" w:eastAsia="Verdana"/>
          <w:color w:val="333333"/>
          <w:w w:val="95"/>
        </w:rPr>
        <w:t>4</w:t>
      </w:r>
      <w:r>
        <w:rPr>
          <w:color w:val="333333"/>
          <w:w w:val="95"/>
        </w:rPr>
        <w:t>月</w:t>
      </w:r>
      <w:r>
        <w:rPr>
          <w:rFonts w:ascii="Verdana" w:eastAsia="Verdana"/>
          <w:color w:val="333333"/>
          <w:w w:val="95"/>
        </w:rPr>
        <w:t>9</w:t>
      </w:r>
      <w:r>
        <w:rPr>
          <w:color w:val="333333"/>
          <w:w w:val="95"/>
        </w:rPr>
        <w:t>日，</w:t>
      </w:r>
      <w:r>
        <w:rPr>
          <w:rFonts w:ascii="Verdana" w:eastAsia="Verdana"/>
          <w:color w:val="333333"/>
          <w:w w:val="95"/>
        </w:rPr>
        <w:t>Docker1.0</w:t>
      </w:r>
      <w:r>
        <w:rPr>
          <w:color w:val="333333"/>
          <w:w w:val="95"/>
        </w:rPr>
        <w:t>发布！</w:t>
      </w:r>
    </w:p>
    <w:p>
      <w:pPr>
        <w:pStyle w:val="5"/>
        <w:spacing w:before="100"/>
      </w:pPr>
      <w:r>
        <w:rPr>
          <w:rFonts w:ascii="Verdana" w:eastAsia="Verdana"/>
          <w:color w:val="333333"/>
        </w:rPr>
        <w:t>docker</w:t>
      </w:r>
      <w:r>
        <w:rPr>
          <w:color w:val="333333"/>
        </w:rPr>
        <w:t>为什么这么火？十分的轻巧！</w:t>
      </w:r>
    </w:p>
    <w:p>
      <w:pPr>
        <w:pStyle w:val="5"/>
        <w:spacing w:before="100"/>
      </w:pPr>
      <w:r>
        <w:rPr>
          <w:color w:val="333333"/>
        </w:rPr>
        <w:t>在容器技术出来之前，我们都是使用虚拟机技术！</w:t>
      </w:r>
    </w:p>
    <w:p>
      <w:pPr>
        <w:pStyle w:val="5"/>
        <w:spacing w:before="115" w:line="309" w:lineRule="auto"/>
        <w:ind w:right="509"/>
      </w:pPr>
      <w:r>
        <w:pict>
          <v:group id="_x0000_s1048" o:spid="_x0000_s1048" o:spt="203" style="position:absolute;left:0pt;margin-left:77pt;margin-top:55.8pt;height:52.55pt;width:442pt;mso-position-horizontal-relative:page;mso-wrap-distance-bottom:0pt;mso-wrap-distance-top:0pt;z-index:-251613184;mso-width-relative:page;mso-height-relative:page;" coordorigin="1540,1116" coordsize="8840,1051">
            <o:lock v:ext="edit"/>
            <v:shape id="_x0000_s1049" o:spid="_x0000_s1049" style="position:absolute;left:1547;top:1123;height:1036;width:8825;" fillcolor="#F7F7F7" filled="t" stroked="f" coordorigin="1548,1124" coordsize="8825,1036" path="m10340,2159l1580,2159,1576,2158,1548,2127,1548,2122,1548,1156,1580,1124,10340,1124,10372,1156,10372,2127,10344,2158,10340,2159xe">
              <v:path arrowok="t"/>
              <v:fill on="t" focussize="0,0"/>
              <v:stroke on="f"/>
              <v:imagedata o:title=""/>
              <o:lock v:ext="edit"/>
            </v:shape>
            <v:shape id="_x0000_s1050" o:spid="_x0000_s1050" style="position:absolute;left:1547;top:1123;height:1036;width:8825;" filled="f" stroked="t" coordorigin="1548,1124" coordsize="8825,1036" path="m1548,2122l1548,1161,1548,1156,1549,1151,1551,1147,1553,1142,1555,1138,1559,1135,1562,1131,1567,1128,1571,1126,1576,1125,1580,1124,1585,1124,10335,1124,10340,1124,10344,1125,10349,1126,10353,1128,10358,1131,10361,1135,10365,1138,10372,1161,10372,2122,10335,2159,1585,2159,1580,2159,1576,2158,1571,2156,1567,2154,1548,2127,1548,2122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051" o:spid="_x0000_s1051" o:spt="1" style="position:absolute;left:1555;top:1251;height:81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52" o:spid="_x0000_s1052" o:spt="1" style="position:absolute;left:1960;top:1251;height:676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3" o:spid="_x0000_s1053" o:spt="202" type="#_x0000_t202" style="position:absolute;left:1567;top:1138;height:1005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529"/>
                      </w:tabs>
                      <w:spacing w:before="122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VMware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: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linux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centos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原生镜像（一个电脑！） 隔离、需要开启多个虚拟机！ 几个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几分钟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529"/>
                      </w:tabs>
                      <w:spacing w:before="52" w:line="297" w:lineRule="auto"/>
                      <w:ind w:left="528" w:right="167" w:hanging="346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docker: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隔离，镜像（</w:t>
                    </w:r>
                    <w:r>
                      <w:rPr>
                        <w:rFonts w:hint="eastAsia" w:ascii="新宋体" w:eastAsia="新宋体"/>
                        <w:color w:val="333333"/>
                        <w:spacing w:val="-1"/>
                        <w:w w:val="105"/>
                        <w:sz w:val="17"/>
                      </w:rPr>
                      <w:t xml:space="preserve">最核心的环境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4m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81A1A"/>
                        <w:spacing w:val="-12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jdk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81A1A"/>
                        <w:spacing w:val="-12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）十分的小巧，运行镜像就可以了！小巧！</w:t>
                    </w:r>
                    <w:r>
                      <w:rPr>
                        <w:rFonts w:hint="eastAsia" w:ascii="新宋体" w:eastAsia="新宋体"/>
                        <w:color w:val="333333"/>
                        <w:spacing w:val="-8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几个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秒级启动！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333333"/>
        </w:rPr>
        <w:t>虚拟机：在</w:t>
      </w:r>
      <w:r>
        <w:rPr>
          <w:rFonts w:ascii="Verdana" w:eastAsia="Verdana"/>
          <w:color w:val="333333"/>
        </w:rPr>
        <w:t>window</w:t>
      </w:r>
      <w:r>
        <w:rPr>
          <w:color w:val="333333"/>
        </w:rPr>
        <w:t>中装一个</w:t>
      </w:r>
      <w:r>
        <w:rPr>
          <w:rFonts w:ascii="Verdana" w:eastAsia="Verdana"/>
          <w:color w:val="333333"/>
        </w:rPr>
        <w:t>VMware</w:t>
      </w:r>
      <w:r>
        <w:rPr>
          <w:color w:val="333333"/>
        </w:rPr>
        <w:t>，通过这个软件我们可以虚拟出来一台或者多台电脑！笨重！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虚拟机也属于虚拟化技术，</w:t>
      </w:r>
      <w:r>
        <w:rPr>
          <w:rFonts w:ascii="Verdana" w:eastAsia="Verdana"/>
          <w:color w:val="333333"/>
        </w:rPr>
        <w:t>Docker</w:t>
      </w:r>
      <w:r>
        <w:rPr>
          <w:color w:val="333333"/>
        </w:rPr>
        <w:t>容器技术，也是一种虚拟化技术！</w:t>
      </w:r>
    </w:p>
    <w:p>
      <w:pPr>
        <w:pStyle w:val="5"/>
        <w:spacing w:before="1"/>
        <w:ind w:left="0"/>
        <w:rPr>
          <w:sz w:val="6"/>
        </w:rPr>
      </w:pPr>
    </w:p>
    <w:p>
      <w:pPr>
        <w:pStyle w:val="5"/>
        <w:spacing w:before="58"/>
        <w:ind w:left="405"/>
        <w:rPr>
          <w:rFonts w:ascii="Verdana" w:eastAsia="Verdana"/>
        </w:rPr>
      </w:pPr>
      <w:r>
        <w:pict>
          <v:rect id="_x0000_s1054" o:spid="_x0000_s1054" o:spt="1" style="position:absolute;left:0pt;margin-left:77pt;margin-top:4.15pt;height:15pt;width:3pt;mso-position-horizontal-relative:page;z-index:251670528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777777"/>
          <w:w w:val="95"/>
        </w:rPr>
        <w:t>聊聊</w:t>
      </w:r>
      <w:r>
        <w:rPr>
          <w:rFonts w:ascii="Verdana" w:eastAsia="Verdana"/>
          <w:color w:val="777777"/>
          <w:w w:val="95"/>
        </w:rPr>
        <w:t>Docker</w:t>
      </w:r>
    </w:p>
    <w:p>
      <w:pPr>
        <w:pStyle w:val="5"/>
        <w:spacing w:before="115" w:line="309" w:lineRule="auto"/>
        <w:ind w:right="5465"/>
        <w:rPr>
          <w:rFonts w:ascii="Verdana" w:eastAsia="Verdana"/>
        </w:rPr>
      </w:pPr>
      <w:r>
        <w:rPr>
          <w:rFonts w:ascii="Verdana" w:eastAsia="Verdana"/>
          <w:color w:val="333333"/>
        </w:rPr>
        <w:t>Docker</w:t>
      </w:r>
      <w:r>
        <w:rPr>
          <w:color w:val="333333"/>
        </w:rPr>
        <w:t>基于</w:t>
      </w:r>
      <w:r>
        <w:rPr>
          <w:rFonts w:ascii="Verdana" w:eastAsia="Verdana"/>
          <w:color w:val="333333"/>
        </w:rPr>
        <w:t>Go</w:t>
      </w:r>
      <w:r>
        <w:rPr>
          <w:color w:val="333333"/>
        </w:rPr>
        <w:t>语言开发的！开源项目！</w:t>
      </w:r>
      <w:r>
        <w:rPr>
          <w:color w:val="333333"/>
          <w:spacing w:val="1"/>
        </w:rPr>
        <w:t xml:space="preserve"> </w:t>
      </w:r>
      <w:r>
        <w:rPr>
          <w:rFonts w:ascii="Verdana" w:eastAsia="Verdana"/>
          <w:color w:val="333333"/>
          <w:spacing w:val="-1"/>
          <w:w w:val="95"/>
        </w:rPr>
        <w:t>docker</w:t>
      </w:r>
      <w:r>
        <w:rPr>
          <w:color w:val="333333"/>
          <w:w w:val="95"/>
        </w:rPr>
        <w:t>官网：</w:t>
      </w:r>
      <w:r>
        <w:fldChar w:fldCharType="begin"/>
      </w:r>
      <w:r>
        <w:instrText xml:space="preserve"> HYPERLINK "https://www.docker.com/" \h </w:instrText>
      </w:r>
      <w:r>
        <w:fldChar w:fldCharType="separate"/>
      </w:r>
      <w:r>
        <w:rPr>
          <w:rFonts w:ascii="Verdana" w:eastAsia="Verdana"/>
          <w:color w:val="4082C3"/>
          <w:w w:val="95"/>
          <w:u w:val="single" w:color="4082C3"/>
        </w:rPr>
        <w:t>https://www.docker.com/</w:t>
      </w:r>
      <w:r>
        <w:rPr>
          <w:rFonts w:ascii="Verdana" w:eastAsia="Verdana"/>
          <w:color w:val="4082C3"/>
          <w:w w:val="95"/>
          <w:u w:val="single" w:color="4082C3"/>
        </w:rPr>
        <w:fldChar w:fldCharType="end"/>
      </w:r>
    </w:p>
    <w:p>
      <w:pPr>
        <w:spacing w:after="0" w:line="309" w:lineRule="auto"/>
        <w:rPr>
          <w:rFonts w:ascii="Verdana" w:eastAsia="Verdana"/>
        </w:rPr>
        <w:sectPr>
          <w:pgSz w:w="11900" w:h="16840"/>
          <w:pgMar w:top="500" w:right="1380" w:bottom="280" w:left="1420" w:header="720" w:footer="720" w:gutter="0"/>
          <w:cols w:space="720" w:num="1"/>
        </w:sectPr>
      </w:pPr>
    </w:p>
    <w:p>
      <w:pPr>
        <w:pStyle w:val="5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5619115" cy="166941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201" cy="166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0" w:line="309" w:lineRule="auto"/>
        <w:ind w:right="3475"/>
        <w:rPr>
          <w:rFonts w:ascii="Trebuchet MS" w:eastAsia="Trebuchet MS"/>
        </w:rPr>
      </w:pPr>
      <w:r>
        <w:rPr>
          <w:color w:val="333333"/>
        </w:rPr>
        <w:t>文档：</w:t>
      </w:r>
      <w:r>
        <w:fldChar w:fldCharType="begin"/>
      </w:r>
      <w:r>
        <w:instrText xml:space="preserve"> HYPERLINK "https://docs.docker.com/" \h </w:instrText>
      </w:r>
      <w:r>
        <w:fldChar w:fldCharType="separate"/>
      </w:r>
      <w:r>
        <w:rPr>
          <w:rFonts w:ascii="Trebuchet MS" w:eastAsia="Trebuchet MS"/>
          <w:color w:val="4082C3"/>
          <w:u w:val="single" w:color="4082C3"/>
        </w:rPr>
        <w:t>https://docs.docker.com/</w:t>
      </w:r>
      <w:r>
        <w:rPr>
          <w:rFonts w:ascii="Trebuchet MS" w:eastAsia="Trebuchet MS"/>
          <w:color w:val="4082C3"/>
          <w:spacing w:val="25"/>
        </w:rPr>
        <w:t xml:space="preserve"> </w:t>
      </w:r>
      <w:r>
        <w:rPr>
          <w:rFonts w:ascii="Trebuchet MS" w:eastAsia="Trebuchet MS"/>
          <w:color w:val="4082C3"/>
          <w:spacing w:val="25"/>
        </w:rPr>
        <w:fldChar w:fldCharType="end"/>
      </w: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的文档是超级详细的！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仓库：</w:t>
      </w:r>
      <w:r>
        <w:fldChar w:fldCharType="begin"/>
      </w:r>
      <w:r>
        <w:instrText xml:space="preserve"> HYPERLINK "https://hub.docker.com/" \h </w:instrText>
      </w:r>
      <w:r>
        <w:fldChar w:fldCharType="separate"/>
      </w:r>
      <w:r>
        <w:rPr>
          <w:rFonts w:ascii="Trebuchet MS" w:eastAsia="Trebuchet MS"/>
          <w:color w:val="4082C3"/>
          <w:u w:val="single" w:color="4082C3"/>
        </w:rPr>
        <w:t>https://hub.docker.com/</w:t>
      </w:r>
      <w:r>
        <w:rPr>
          <w:rFonts w:ascii="Trebuchet MS" w:eastAsia="Trebuchet MS"/>
          <w:color w:val="4082C3"/>
          <w:u w:val="single" w:color="4082C3"/>
        </w:rPr>
        <w:fldChar w:fldCharType="end"/>
      </w:r>
    </w:p>
    <w:p>
      <w:pPr>
        <w:pStyle w:val="3"/>
        <w:spacing w:before="0" w:after="3" w:line="576" w:lineRule="exact"/>
      </w:pPr>
      <w:bookmarkStart w:id="3" w:name="Docker能干嘛"/>
      <w:bookmarkEnd w:id="3"/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能干嘛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055" o:spid="_x0000_s1055" o:spt="203" style="height:0.75pt;width:442pt;" coordsize="8840,15">
            <o:lock v:ext="edit"/>
            <v:rect id="_x0000_s1056" o:spid="_x0000_s1056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64"/>
        <w:ind w:left="405"/>
      </w:pPr>
      <w:r>
        <w:pict>
          <v:rect id="_x0000_s1057" o:spid="_x0000_s1057" o:spt="1" style="position:absolute;left:0pt;margin-left:77pt;margin-top:9.45pt;height:15pt;width:3pt;mso-position-horizontal-relative:page;z-index:251671552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777777"/>
        </w:rPr>
        <w:t>之前的虚拟机技术</w:t>
      </w:r>
    </w:p>
    <w:p>
      <w:pPr>
        <w:pStyle w:val="5"/>
        <w:spacing w:before="9"/>
        <w:ind w:left="0"/>
        <w:rPr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1558925</wp:posOffset>
            </wp:positionH>
            <wp:positionV relativeFrom="paragraph">
              <wp:posOffset>89535</wp:posOffset>
            </wp:positionV>
            <wp:extent cx="4457700" cy="34385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8"/>
        <w:ind w:left="0" w:right="7325"/>
        <w:jc w:val="right"/>
      </w:pPr>
      <w:r>
        <w:rPr>
          <w:color w:val="777777"/>
        </w:rPr>
        <w:t>虚拟机技术缺点</w:t>
      </w:r>
    </w:p>
    <w:p>
      <w:pPr>
        <w:pStyle w:val="5"/>
        <w:spacing w:before="100"/>
        <w:ind w:left="0" w:right="7253"/>
        <w:jc w:val="right"/>
      </w:pPr>
      <w:r>
        <w:pict>
          <v:rect id="_x0000_s1058" o:spid="_x0000_s1058" o:spt="1" style="position:absolute;left:0pt;margin-left:77pt;margin-top:-16.2pt;height:15pt;width:3pt;mso-position-horizontal-relative:page;z-index:251672576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Trebuchet MS" w:eastAsia="Trebuchet MS"/>
          <w:color w:val="333333"/>
        </w:rPr>
        <w:t>1</w:t>
      </w:r>
      <w:r>
        <w:rPr>
          <w:color w:val="333333"/>
          <w:spacing w:val="3"/>
        </w:rPr>
        <w:t>、 资源占用十分多</w:t>
      </w:r>
    </w:p>
    <w:p>
      <w:pPr>
        <w:pStyle w:val="5"/>
        <w:spacing w:before="115"/>
      </w:pPr>
      <w:r>
        <w:rPr>
          <w:rFonts w:ascii="Trebuchet MS" w:eastAsia="Trebuchet MS"/>
          <w:color w:val="333333"/>
        </w:rPr>
        <w:t>2</w:t>
      </w:r>
      <w:r>
        <w:rPr>
          <w:color w:val="333333"/>
        </w:rPr>
        <w:t>、 冗余步骤多</w:t>
      </w:r>
    </w:p>
    <w:p>
      <w:pPr>
        <w:pStyle w:val="5"/>
        <w:spacing w:before="100" w:line="319" w:lineRule="auto"/>
        <w:ind w:left="405" w:right="7643" w:hanging="286"/>
      </w:pPr>
      <w:r>
        <w:pict>
          <v:rect id="_x0000_s1059" o:spid="_x0000_s1059" o:spt="1" style="position:absolute;left:0pt;margin-left:77pt;margin-top:29.5pt;height:15pt;width:3pt;mso-position-horizontal-relative:page;z-index:-251626496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Trebuchet MS" w:eastAsia="Trebuchet MS"/>
          <w:color w:val="333333"/>
        </w:rPr>
        <w:t>3</w:t>
      </w:r>
      <w:r>
        <w:rPr>
          <w:color w:val="333333"/>
        </w:rPr>
        <w:t>、 启动很慢！</w:t>
      </w:r>
      <w:r>
        <w:rPr>
          <w:color w:val="333333"/>
          <w:spacing w:val="-53"/>
        </w:rPr>
        <w:t xml:space="preserve"> </w:t>
      </w:r>
      <w:r>
        <w:rPr>
          <w:color w:val="777777"/>
          <w:w w:val="105"/>
        </w:rPr>
        <w:t>容器技术</w:t>
      </w:r>
    </w:p>
    <w:p>
      <w:pPr>
        <w:pStyle w:val="5"/>
        <w:spacing w:line="334" w:lineRule="exact"/>
      </w:pPr>
      <w:r>
        <w:rPr>
          <w:color w:val="333333"/>
        </w:rPr>
        <w:t>容器化技术不是模拟一个完整的操作系统</w:t>
      </w:r>
    </w:p>
    <w:p>
      <w:pPr>
        <w:spacing w:after="0" w:line="334" w:lineRule="exact"/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ind w:left="1080"/>
        <w:rPr>
          <w:sz w:val="20"/>
        </w:rPr>
      </w:pPr>
      <w:r>
        <w:rPr>
          <w:sz w:val="20"/>
        </w:rPr>
        <w:drawing>
          <wp:inline distT="0" distB="0" distL="0" distR="0">
            <wp:extent cx="4400550" cy="34290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7"/>
      </w:pPr>
      <w:r>
        <w:rPr>
          <w:color w:val="333333"/>
        </w:rPr>
        <w:t>比较</w:t>
      </w: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和虚拟机技术的不同：</w:t>
      </w:r>
    </w:p>
    <w:p>
      <w:pPr>
        <w:pStyle w:val="5"/>
        <w:spacing w:before="150" w:line="206" w:lineRule="auto"/>
        <w:ind w:left="570" w:right="137"/>
      </w:pPr>
      <w:r>
        <w:pict>
          <v:shape id="_x0000_s1060" o:spid="_x0000_s1060" style="position:absolute;left:0pt;margin-left:87.5pt;margin-top:13pt;height:3.8pt;width:3.8pt;mso-position-horizontal-relative:page;z-index:251674624;mso-width-relative:page;mso-height-relative:page;" fillcolor="#333333" filled="t" stroked="f" coordorigin="1751,261" coordsize="76,76" path="m1793,336l1783,336,1778,335,1751,303,1751,293,1783,261,1793,261,1826,298,1826,303,1793,33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传统虚拟机，虚拟出一套容器内的应用直接运行在宿主机硬件，运行一个完整的操作系统，然后在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这个系统上安装和运行软件</w:t>
      </w:r>
    </w:p>
    <w:p>
      <w:pPr>
        <w:pStyle w:val="5"/>
        <w:spacing w:line="206" w:lineRule="auto"/>
        <w:ind w:left="570" w:right="137"/>
      </w:pPr>
      <w:r>
        <w:pict>
          <v:shape id="_x0000_s1061" o:spid="_x0000_s1061" style="position:absolute;left:0pt;margin-left:87.5pt;margin-top:5.5pt;height:3.8pt;width:3.8pt;mso-position-horizontal-relative:page;z-index:251674624;mso-width-relative:page;mso-height-relative:page;" fillcolor="#333333" filled="t" stroked="f" coordorigin="1751,111" coordsize="76,76" path="m1793,186l1783,186,1778,185,1751,153,1751,143,1783,111,1793,111,1826,148,1826,153,1793,18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容器内的应用直接运行在宿主机内，容器是没有自己的内核的，也没有虚拟我们的硬件，所以就轻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便了</w:t>
      </w:r>
    </w:p>
    <w:p>
      <w:pPr>
        <w:pStyle w:val="5"/>
        <w:spacing w:line="313" w:lineRule="exact"/>
        <w:ind w:left="570"/>
      </w:pPr>
      <w:r>
        <w:pict>
          <v:shape id="_x0000_s1062" o:spid="_x0000_s1062" style="position:absolute;left:0pt;margin-left:87.5pt;margin-top:5.4pt;height:3.8pt;width:3.8pt;mso-position-horizontal-relative:page;z-index:251675648;mso-width-relative:page;mso-height-relative:page;" fillcolor="#333333" filled="t" stroked="f" coordorigin="1751,109" coordsize="76,76" path="m1793,184l1783,184,1778,183,1751,151,1751,141,1783,109,1793,109,1826,146,1826,151,1793,184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每个容器间是相互隔离的，每个容器内都有一个属于自己的文件系统，互不影响</w:t>
      </w:r>
    </w:p>
    <w:p>
      <w:pPr>
        <w:pStyle w:val="5"/>
        <w:spacing w:before="98"/>
        <w:ind w:left="405"/>
        <w:rPr>
          <w:rFonts w:ascii="Trebuchet MS" w:eastAsia="Trebuchet MS"/>
        </w:rPr>
      </w:pPr>
      <w:r>
        <w:pict>
          <v:rect id="_x0000_s1063" o:spid="_x0000_s1063" o:spt="1" style="position:absolute;left:0pt;margin-left:77pt;margin-top:6.15pt;height:15pt;width:3pt;mso-position-horizontal-relative:page;z-index:251673600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Trebuchet MS" w:eastAsia="Trebuchet MS"/>
          <w:color w:val="777777"/>
        </w:rPr>
        <w:t>DevOps</w:t>
      </w:r>
      <w:r>
        <w:rPr>
          <w:rFonts w:ascii="Trebuchet MS" w:eastAsia="Trebuchet MS"/>
          <w:color w:val="777777"/>
          <w:spacing w:val="40"/>
        </w:rPr>
        <w:t xml:space="preserve"> (</w:t>
      </w:r>
      <w:r>
        <w:rPr>
          <w:color w:val="777777"/>
        </w:rPr>
        <w:t>开发、运维</w:t>
      </w:r>
      <w:r>
        <w:rPr>
          <w:rFonts w:ascii="Trebuchet MS" w:eastAsia="Trebuchet MS"/>
          <w:color w:val="777777"/>
        </w:rPr>
        <w:t>)</w:t>
      </w:r>
    </w:p>
    <w:p>
      <w:pPr>
        <w:pStyle w:val="4"/>
        <w:spacing w:before="115"/>
      </w:pPr>
      <w:r>
        <w:rPr>
          <w:color w:val="333333"/>
        </w:rPr>
        <w:t>应用更快速的交付和部署</w:t>
      </w:r>
    </w:p>
    <w:p>
      <w:pPr>
        <w:pStyle w:val="5"/>
        <w:spacing w:before="100"/>
      </w:pPr>
      <w:r>
        <w:rPr>
          <w:color w:val="333333"/>
        </w:rPr>
        <w:t>传统：一堆帮助文档，安装程序</w:t>
      </w:r>
    </w:p>
    <w:p>
      <w:pPr>
        <w:pStyle w:val="5"/>
        <w:spacing w:before="100"/>
      </w:pPr>
      <w:r>
        <w:rPr>
          <w:rFonts w:ascii="Trebuchet MS" w:eastAsia="Trebuchet MS"/>
          <w:color w:val="333333"/>
          <w:w w:val="105"/>
        </w:rPr>
        <w:t>Docker</w:t>
      </w:r>
      <w:r>
        <w:rPr>
          <w:color w:val="333333"/>
          <w:w w:val="105"/>
        </w:rPr>
        <w:t>：打包镜像发布测试，一键运行</w:t>
      </w:r>
    </w:p>
    <w:p>
      <w:pPr>
        <w:pStyle w:val="4"/>
        <w:spacing w:before="115"/>
      </w:pPr>
      <w:r>
        <w:rPr>
          <w:color w:val="333333"/>
        </w:rPr>
        <w:t>更便捷的升级和扩缩容</w:t>
      </w:r>
    </w:p>
    <w:p>
      <w:pPr>
        <w:pStyle w:val="5"/>
        <w:spacing w:before="100" w:line="319" w:lineRule="auto"/>
        <w:ind w:right="4434"/>
        <w:rPr>
          <w:rFonts w:ascii="Trebuchet MS" w:eastAsia="Trebuchet MS"/>
        </w:rPr>
      </w:pPr>
      <w:r>
        <w:rPr>
          <w:color w:val="333333"/>
        </w:rPr>
        <w:t>使用了</w:t>
      </w: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之后，我们部署应用就和搭积木一样！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项目打包为一个镜像，扩展服务器</w:t>
      </w:r>
      <w:r>
        <w:rPr>
          <w:rFonts w:ascii="Trebuchet MS" w:eastAsia="Trebuchet MS"/>
          <w:color w:val="333333"/>
        </w:rPr>
        <w:t xml:space="preserve">A! </w:t>
      </w:r>
      <w:r>
        <w:rPr>
          <w:color w:val="333333"/>
        </w:rPr>
        <w:t>服务器</w:t>
      </w:r>
      <w:r>
        <w:rPr>
          <w:rFonts w:ascii="Trebuchet MS" w:eastAsia="Trebuchet MS"/>
          <w:color w:val="333333"/>
        </w:rPr>
        <w:t>B</w:t>
      </w:r>
    </w:p>
    <w:p>
      <w:pPr>
        <w:pStyle w:val="4"/>
        <w:spacing w:before="0" w:line="334" w:lineRule="exact"/>
      </w:pPr>
      <w:r>
        <w:rPr>
          <w:color w:val="333333"/>
        </w:rPr>
        <w:t>更简单的系统运维</w:t>
      </w:r>
    </w:p>
    <w:p>
      <w:pPr>
        <w:pStyle w:val="5"/>
        <w:spacing w:before="100"/>
      </w:pPr>
      <w:r>
        <w:rPr>
          <w:color w:val="333333"/>
        </w:rPr>
        <w:t>在容器化之后，我们的开发，测试环境都是高度一致的。</w:t>
      </w:r>
    </w:p>
    <w:p>
      <w:pPr>
        <w:pStyle w:val="4"/>
        <w:spacing w:before="115"/>
      </w:pPr>
      <w:r>
        <w:rPr>
          <w:color w:val="333333"/>
        </w:rPr>
        <w:t>更高效的计算资源利用</w:t>
      </w:r>
    </w:p>
    <w:p>
      <w:pPr>
        <w:pStyle w:val="5"/>
        <w:spacing w:before="135" w:line="206" w:lineRule="auto"/>
        <w:ind w:right="142"/>
      </w:pP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是内核级别的虚拟化，可以在一个物理机上运行很多个容器实例！服务器的性能可以被压榨到极</w:t>
      </w:r>
      <w:r>
        <w:rPr>
          <w:color w:val="333333"/>
          <w:spacing w:val="17"/>
        </w:rPr>
        <w:t xml:space="preserve"> </w:t>
      </w:r>
      <w:r>
        <w:rPr>
          <w:color w:val="333333"/>
          <w:w w:val="105"/>
        </w:rPr>
        <w:t>致。</w:t>
      </w:r>
    </w:p>
    <w:p>
      <w:pPr>
        <w:pStyle w:val="5"/>
        <w:spacing w:before="5"/>
        <w:ind w:left="0"/>
        <w:rPr>
          <w:sz w:val="10"/>
        </w:rPr>
      </w:pPr>
      <w:r>
        <w:pict>
          <v:rect id="_x0000_s1064" o:spid="_x0000_s1064" o:spt="1" style="position:absolute;left:0pt;margin-left:77pt;margin-top:11.4pt;height:1.5pt;width:441.95pt;mso-position-horizontal-relative:page;mso-wrap-distance-bottom:0pt;mso-wrap-distance-top:0pt;z-index:-251612160;mso-width-relative:page;mso-height-relative:page;" fillcolor="#E7E7E7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5"/>
        <w:ind w:left="0"/>
        <w:rPr>
          <w:sz w:val="20"/>
        </w:rPr>
      </w:pPr>
    </w:p>
    <w:p>
      <w:pPr>
        <w:pStyle w:val="5"/>
        <w:spacing w:before="4"/>
        <w:ind w:left="0"/>
        <w:rPr>
          <w:sz w:val="10"/>
        </w:rPr>
      </w:pPr>
    </w:p>
    <w:p>
      <w:pPr>
        <w:pStyle w:val="2"/>
        <w:spacing w:after="10"/>
        <w:rPr>
          <w:rFonts w:hint="eastAsia" w:ascii="微软雅黑" w:eastAsia="微软雅黑"/>
        </w:rPr>
      </w:pPr>
      <w:bookmarkStart w:id="4" w:name="Docker安装"/>
      <w:bookmarkEnd w:id="4"/>
      <w:r>
        <w:rPr>
          <w:color w:val="333333"/>
        </w:rPr>
        <w:t>Docker</w:t>
      </w:r>
      <w:r>
        <w:rPr>
          <w:rFonts w:hint="eastAsia" w:ascii="微软雅黑" w:eastAsia="微软雅黑"/>
          <w:color w:val="333333"/>
        </w:rPr>
        <w:t>安装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065" o:spid="_x0000_s1065" o:spt="203" style="height:0.75pt;width:442pt;" coordsize="8840,15">
            <o:lock v:ext="edit"/>
            <v:rect id="_x0000_s1066" o:spid="_x0000_s1066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3"/>
        <w:spacing w:before="71" w:after="3"/>
      </w:pPr>
      <w:bookmarkStart w:id="5" w:name="Docker的基本组成"/>
      <w:bookmarkEnd w:id="5"/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的基本组成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067" o:spid="_x0000_s1067" o:spt="203" style="height:0.75pt;width:442pt;" coordsize="8840,15">
            <o:lock v:ext="edit"/>
            <v:rect id="_x0000_s1068" o:spid="_x0000_s1068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after="0" w:line="20" w:lineRule="exact"/>
        <w:rPr>
          <w:sz w:val="2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ind w:left="131"/>
        <w:rPr>
          <w:sz w:val="20"/>
        </w:rPr>
      </w:pPr>
      <w:r>
        <w:rPr>
          <w:sz w:val="20"/>
        </w:rPr>
        <w:drawing>
          <wp:inline distT="0" distB="0" distL="0" distR="0">
            <wp:extent cx="5603240" cy="292417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727" cy="29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5"/>
      </w:pPr>
      <w:r>
        <w:rPr>
          <w:color w:val="333333"/>
          <w:w w:val="105"/>
        </w:rPr>
        <w:t>镜像（</w:t>
      </w:r>
      <w:r>
        <w:rPr>
          <w:rFonts w:ascii="Trebuchet MS" w:eastAsia="Trebuchet MS"/>
          <w:color w:val="333333"/>
          <w:w w:val="105"/>
        </w:rPr>
        <w:t>image</w:t>
      </w:r>
      <w:r>
        <w:rPr>
          <w:color w:val="333333"/>
          <w:w w:val="105"/>
        </w:rPr>
        <w:t>）：</w:t>
      </w:r>
    </w:p>
    <w:p>
      <w:pPr>
        <w:pStyle w:val="5"/>
        <w:spacing w:before="135" w:line="206" w:lineRule="auto"/>
        <w:ind w:right="155"/>
      </w:pP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镜像就好比是一个目标，可以通过这个目标来创建容器服务，</w:t>
      </w:r>
      <w:r>
        <w:rPr>
          <w:rFonts w:ascii="Trebuchet MS" w:eastAsia="Trebuchet MS"/>
          <w:color w:val="333333"/>
        </w:rPr>
        <w:t>tomcat</w:t>
      </w:r>
      <w:r>
        <w:rPr>
          <w:color w:val="333333"/>
        </w:rPr>
        <w:t>镜像</w:t>
      </w:r>
      <w:r>
        <w:rPr>
          <w:rFonts w:ascii="Trebuchet MS" w:eastAsia="Trebuchet MS"/>
          <w:shd w:val="clear" w:color="auto" w:fill="FFFF00"/>
        </w:rPr>
        <w:t>&gt;run</w:t>
      </w:r>
      <w:r>
        <w:rPr>
          <w:rFonts w:ascii="Trebuchet MS" w:eastAsia="Trebuchet MS"/>
          <w:color w:val="333333"/>
        </w:rPr>
        <w:t>&gt;</w:t>
      </w:r>
      <w:r>
        <w:rPr>
          <w:color w:val="333333"/>
        </w:rPr>
        <w:t>容器（提供服务</w:t>
      </w:r>
      <w:r>
        <w:rPr>
          <w:color w:val="333333"/>
          <w:spacing w:val="70"/>
        </w:rPr>
        <w:t xml:space="preserve"> </w:t>
      </w:r>
      <w:r>
        <w:rPr>
          <w:color w:val="333333"/>
          <w:w w:val="105"/>
        </w:rPr>
        <w:t>器），通过这个镜像可以创建多个容器（最终服务运行或者项目运行就是在容器中的）。</w:t>
      </w:r>
    </w:p>
    <w:p>
      <w:pPr>
        <w:pStyle w:val="4"/>
        <w:spacing w:before="128"/>
        <w:rPr>
          <w:rFonts w:ascii="Trebuchet MS" w:eastAsia="Trebuchet MS"/>
        </w:rPr>
      </w:pPr>
      <w:r>
        <w:rPr>
          <w:color w:val="333333"/>
          <w:w w:val="105"/>
        </w:rPr>
        <w:t>容器（</w:t>
      </w:r>
      <w:r>
        <w:rPr>
          <w:rFonts w:ascii="Trebuchet MS" w:eastAsia="Trebuchet MS"/>
          <w:color w:val="333333"/>
          <w:w w:val="105"/>
        </w:rPr>
        <w:t>container</w:t>
      </w:r>
      <w:r>
        <w:rPr>
          <w:color w:val="333333"/>
          <w:w w:val="105"/>
        </w:rPr>
        <w:t>）</w:t>
      </w:r>
      <w:r>
        <w:rPr>
          <w:rFonts w:ascii="Trebuchet MS" w:eastAsia="Trebuchet MS"/>
          <w:color w:val="333333"/>
          <w:w w:val="105"/>
        </w:rPr>
        <w:t>:</w:t>
      </w:r>
    </w:p>
    <w:p>
      <w:pPr>
        <w:pStyle w:val="5"/>
        <w:spacing w:before="100"/>
        <w:rPr>
          <w:rFonts w:ascii="Trebuchet MS" w:eastAsia="Trebuchet MS"/>
        </w:rPr>
      </w:pP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利用容器技术，独立运行一个或者一组应用，通过镜像来创建的</w:t>
      </w:r>
      <w:r>
        <w:rPr>
          <w:rFonts w:ascii="Trebuchet MS" w:eastAsia="Trebuchet MS"/>
          <w:color w:val="333333"/>
        </w:rPr>
        <w:t>.</w:t>
      </w:r>
    </w:p>
    <w:p>
      <w:pPr>
        <w:pStyle w:val="5"/>
        <w:spacing w:before="115"/>
      </w:pPr>
      <w:r>
        <w:rPr>
          <w:color w:val="333333"/>
        </w:rPr>
        <w:t>启动，停止，删除，基本命令</w:t>
      </w:r>
    </w:p>
    <w:p>
      <w:pPr>
        <w:pStyle w:val="5"/>
        <w:spacing w:before="100"/>
      </w:pPr>
      <w:r>
        <w:rPr>
          <w:color w:val="333333"/>
          <w:spacing w:val="1"/>
        </w:rPr>
        <w:t xml:space="preserve">目前就可以把这个容器理解为就是一个简易的   </w:t>
      </w:r>
      <w:r>
        <w:rPr>
          <w:rFonts w:ascii="Trebuchet MS" w:eastAsia="Trebuchet MS"/>
          <w:color w:val="333333"/>
        </w:rPr>
        <w:t>Linux</w:t>
      </w:r>
      <w:r>
        <w:rPr>
          <w:color w:val="333333"/>
        </w:rPr>
        <w:t>系统。</w:t>
      </w:r>
    </w:p>
    <w:p>
      <w:pPr>
        <w:pStyle w:val="4"/>
        <w:spacing w:before="100"/>
        <w:rPr>
          <w:rFonts w:ascii="Trebuchet MS" w:eastAsia="Trebuchet MS"/>
        </w:rPr>
      </w:pPr>
      <w:r>
        <w:rPr>
          <w:color w:val="333333"/>
          <w:w w:val="105"/>
        </w:rPr>
        <w:t>仓库（</w:t>
      </w:r>
      <w:r>
        <w:rPr>
          <w:rFonts w:ascii="Trebuchet MS" w:eastAsia="Trebuchet MS"/>
          <w:color w:val="333333"/>
          <w:w w:val="105"/>
        </w:rPr>
        <w:t>repository</w:t>
      </w:r>
      <w:r>
        <w:rPr>
          <w:color w:val="333333"/>
          <w:w w:val="105"/>
        </w:rPr>
        <w:t>）</w:t>
      </w:r>
      <w:r>
        <w:rPr>
          <w:rFonts w:ascii="Trebuchet MS" w:eastAsia="Trebuchet MS"/>
          <w:color w:val="333333"/>
          <w:w w:val="105"/>
        </w:rPr>
        <w:t>:</w:t>
      </w:r>
    </w:p>
    <w:p>
      <w:pPr>
        <w:pStyle w:val="5"/>
        <w:spacing w:before="115"/>
      </w:pPr>
      <w:r>
        <w:rPr>
          <w:color w:val="333333"/>
        </w:rPr>
        <w:t>仓库就是存放镜像的地方！</w:t>
      </w:r>
    </w:p>
    <w:p>
      <w:pPr>
        <w:pStyle w:val="5"/>
        <w:spacing w:before="100"/>
        <w:rPr>
          <w:rFonts w:ascii="Trebuchet MS" w:eastAsia="Trebuchet MS"/>
        </w:rPr>
      </w:pPr>
      <w:r>
        <w:rPr>
          <w:color w:val="333333"/>
        </w:rPr>
        <w:t>仓库分为公有仓库和私有仓库。</w:t>
      </w:r>
      <w:r>
        <w:rPr>
          <w:rFonts w:ascii="Trebuchet MS" w:eastAsia="Trebuchet MS"/>
          <w:color w:val="333333"/>
        </w:rPr>
        <w:t>(</w:t>
      </w:r>
      <w:r>
        <w:rPr>
          <w:color w:val="333333"/>
        </w:rPr>
        <w:t>很类似</w:t>
      </w:r>
      <w:r>
        <w:rPr>
          <w:rFonts w:ascii="Trebuchet MS" w:eastAsia="Trebuchet MS"/>
          <w:color w:val="333333"/>
        </w:rPr>
        <w:t>git)</w:t>
      </w:r>
    </w:p>
    <w:p>
      <w:pPr>
        <w:pStyle w:val="5"/>
        <w:spacing w:before="115"/>
      </w:pPr>
      <w:r>
        <w:rPr>
          <w:rFonts w:ascii="Trebuchet MS" w:eastAsia="Trebuchet MS"/>
          <w:color w:val="333333"/>
          <w:w w:val="105"/>
        </w:rPr>
        <w:t>Docker</w:t>
      </w:r>
      <w:r>
        <w:rPr>
          <w:rFonts w:ascii="Trebuchet MS" w:eastAsia="Trebuchet MS"/>
          <w:color w:val="333333"/>
          <w:spacing w:val="5"/>
          <w:w w:val="105"/>
        </w:rPr>
        <w:t xml:space="preserve"> </w:t>
      </w:r>
      <w:r>
        <w:rPr>
          <w:rFonts w:ascii="Trebuchet MS" w:eastAsia="Trebuchet MS"/>
          <w:color w:val="333333"/>
          <w:w w:val="105"/>
        </w:rPr>
        <w:t>Hub</w:t>
      </w:r>
      <w:r>
        <w:rPr>
          <w:color w:val="333333"/>
          <w:w w:val="105"/>
        </w:rPr>
        <w:t>是国外的。</w:t>
      </w:r>
    </w:p>
    <w:p>
      <w:pPr>
        <w:pStyle w:val="5"/>
        <w:spacing w:before="100"/>
        <w:rPr>
          <w:rFonts w:ascii="Trebuchet MS" w:hAnsi="Trebuchet MS" w:eastAsia="Trebuchet MS"/>
        </w:rPr>
      </w:pPr>
      <w:r>
        <w:rPr>
          <w:color w:val="333333"/>
        </w:rPr>
        <w:t>阿里云</w:t>
      </w:r>
      <w:r>
        <w:rPr>
          <w:rFonts w:ascii="Trebuchet MS" w:hAnsi="Trebuchet MS" w:eastAsia="Trebuchet MS"/>
          <w:color w:val="333333"/>
        </w:rPr>
        <w:t>…</w:t>
      </w:r>
      <w:r>
        <w:rPr>
          <w:color w:val="333333"/>
          <w:spacing w:val="5"/>
        </w:rPr>
        <w:t xml:space="preserve">都有容器服务器 </w:t>
      </w:r>
      <w:r>
        <w:rPr>
          <w:rFonts w:ascii="Trebuchet MS" w:hAnsi="Trebuchet MS" w:eastAsia="Trebuchet MS"/>
          <w:color w:val="333333"/>
        </w:rPr>
        <w:t>(</w:t>
      </w:r>
      <w:r>
        <w:rPr>
          <w:color w:val="333333"/>
        </w:rPr>
        <w:t>配置镜像加速</w:t>
      </w:r>
      <w:r>
        <w:rPr>
          <w:rFonts w:ascii="Trebuchet MS" w:hAnsi="Trebuchet MS" w:eastAsia="Trebuchet MS"/>
          <w:color w:val="333333"/>
        </w:rPr>
        <w:t>!)</w:t>
      </w:r>
    </w:p>
    <w:p>
      <w:pPr>
        <w:pStyle w:val="3"/>
        <w:spacing w:after="3"/>
        <w:rPr>
          <w:rFonts w:ascii="Trebuchet MS" w:eastAsia="Trebuchet MS"/>
        </w:rPr>
      </w:pPr>
      <w:bookmarkStart w:id="6" w:name="安装Docker"/>
      <w:bookmarkEnd w:id="6"/>
      <w:r>
        <w:rPr>
          <w:color w:val="333333"/>
          <w:w w:val="105"/>
        </w:rPr>
        <w:t>安装</w:t>
      </w:r>
      <w:r>
        <w:rPr>
          <w:rFonts w:ascii="Trebuchet MS" w:eastAsia="Trebuchet MS"/>
          <w:color w:val="333333"/>
          <w:w w:val="105"/>
        </w:rPr>
        <w:t>Docker</w:t>
      </w:r>
    </w:p>
    <w:p>
      <w:pPr>
        <w:pStyle w:val="5"/>
        <w:spacing w:line="20" w:lineRule="exact"/>
        <w:rPr>
          <w:rFonts w:ascii="Trebuchet MS"/>
          <w:sz w:val="2"/>
        </w:rPr>
      </w:pPr>
      <w:r>
        <w:rPr>
          <w:rFonts w:ascii="Trebuchet MS"/>
          <w:sz w:val="2"/>
        </w:rPr>
        <w:pict>
          <v:group id="_x0000_s1069" o:spid="_x0000_s1069" o:spt="203" style="height:0.75pt;width:442pt;" coordsize="8840,15">
            <o:lock v:ext="edit"/>
            <v:rect id="_x0000_s1070" o:spid="_x0000_s1070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64"/>
        <w:ind w:left="405"/>
      </w:pPr>
      <w:r>
        <w:pict>
          <v:rect id="_x0000_s1071" o:spid="_x0000_s1071" o:spt="1" style="position:absolute;left:0pt;margin-left:77pt;margin-top:9.45pt;height:15pt;width:3pt;mso-position-horizontal-relative:page;z-index:251676672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777777"/>
        </w:rPr>
        <w:t>环境准备</w:t>
      </w:r>
    </w:p>
    <w:p>
      <w:pPr>
        <w:pStyle w:val="9"/>
        <w:numPr>
          <w:ilvl w:val="0"/>
          <w:numId w:val="2"/>
        </w:numPr>
        <w:tabs>
          <w:tab w:val="left" w:pos="285"/>
        </w:tabs>
        <w:spacing w:before="100" w:after="0" w:line="367" w:lineRule="auto"/>
        <w:ind w:left="120" w:right="6875" w:firstLine="0"/>
        <w:jc w:val="left"/>
        <w:rPr>
          <w:rFonts w:ascii="Trebuchet MS" w:eastAsia="Trebuchet MS"/>
          <w:sz w:val="19"/>
        </w:rPr>
      </w:pPr>
      <w:r>
        <w:rPr>
          <w:rFonts w:ascii="Trebuchet MS" w:eastAsia="Trebuchet MS"/>
          <w:color w:val="333333"/>
          <w:sz w:val="19"/>
        </w:rPr>
        <w:t>Linux</w:t>
      </w:r>
      <w:r>
        <w:rPr>
          <w:rFonts w:hint="eastAsia" w:ascii="微软雅黑" w:eastAsia="微软雅黑"/>
          <w:color w:val="333333"/>
          <w:sz w:val="19"/>
        </w:rPr>
        <w:t>要求内核</w:t>
      </w:r>
      <w:r>
        <w:rPr>
          <w:rFonts w:ascii="Trebuchet MS" w:eastAsia="Trebuchet MS"/>
          <w:color w:val="333333"/>
          <w:sz w:val="19"/>
        </w:rPr>
        <w:t>3.0</w:t>
      </w:r>
      <w:r>
        <w:rPr>
          <w:rFonts w:hint="eastAsia" w:ascii="微软雅黑" w:eastAsia="微软雅黑"/>
          <w:color w:val="333333"/>
          <w:sz w:val="19"/>
        </w:rPr>
        <w:t>以上</w:t>
      </w:r>
      <w:r>
        <w:rPr>
          <w:rFonts w:ascii="Trebuchet MS" w:eastAsia="Trebuchet MS"/>
          <w:color w:val="333333"/>
          <w:w w:val="105"/>
          <w:sz w:val="19"/>
        </w:rPr>
        <w:t>2.CentOS</w:t>
      </w:r>
      <w:r>
        <w:rPr>
          <w:rFonts w:ascii="Trebuchet MS" w:eastAsia="Trebuchet MS"/>
          <w:color w:val="333333"/>
          <w:spacing w:val="-10"/>
          <w:w w:val="105"/>
          <w:sz w:val="19"/>
        </w:rPr>
        <w:t xml:space="preserve"> </w:t>
      </w:r>
      <w:r>
        <w:rPr>
          <w:rFonts w:ascii="Trebuchet MS" w:eastAsia="Trebuchet MS"/>
          <w:color w:val="333333"/>
          <w:w w:val="105"/>
          <w:sz w:val="19"/>
        </w:rPr>
        <w:t>7</w:t>
      </w:r>
    </w:p>
    <w:p>
      <w:pPr>
        <w:pStyle w:val="5"/>
        <w:ind w:left="0"/>
        <w:rPr>
          <w:rFonts w:ascii="Trebuchet MS"/>
          <w:sz w:val="26"/>
        </w:rPr>
      </w:pPr>
    </w:p>
    <w:p>
      <w:pPr>
        <w:pStyle w:val="5"/>
        <w:spacing w:before="190"/>
        <w:ind w:left="405"/>
      </w:pPr>
      <w:r>
        <w:pict>
          <v:rect id="_x0000_s1072" o:spid="_x0000_s1072" o:spt="1" style="position:absolute;left:0pt;margin-left:77pt;margin-top:10.75pt;height:15pt;width:3pt;mso-position-horizontal-relative:page;z-index:251677696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777777"/>
        </w:rPr>
        <w:t>环境查看</w:t>
      </w:r>
    </w:p>
    <w:p>
      <w:pPr>
        <w:pStyle w:val="5"/>
        <w:spacing w:before="14"/>
        <w:ind w:left="0"/>
        <w:rPr>
          <w:sz w:val="8"/>
        </w:rPr>
      </w:pPr>
      <w:r>
        <w:pict>
          <v:group id="_x0000_s1073" o:spid="_x0000_s1073" o:spt="203" style="position:absolute;left:0pt;margin-left:77pt;margin-top:10pt;height:126.45pt;width:442pt;mso-position-horizontal-relative:page;mso-wrap-distance-bottom:0pt;mso-wrap-distance-top:0pt;z-index:-251611136;mso-width-relative:page;mso-height-relative:page;" coordorigin="1540,201" coordsize="8840,2529">
            <o:lock v:ext="edit"/>
            <v:shape id="_x0000_s1074" o:spid="_x0000_s1074" style="position:absolute;left:1547;top:208;height:2514;width:8825;" fillcolor="#F7F7F7" filled="t" stroked="f" coordorigin="1548,208" coordsize="8825,2514" path="m10372,2722l1548,2722,1548,241,1580,208,10340,208,10372,2722xe">
              <v:path arrowok="t"/>
              <v:fill on="t" focussize="0,0"/>
              <v:stroke on="f"/>
              <v:imagedata o:title=""/>
              <o:lock v:ext="edit"/>
            </v:shape>
            <v:shape id="_x0000_s1075" o:spid="_x0000_s1075" style="position:absolute;left:1547;top:208;height:2514;width:8825;" filled="f" stroked="t" coordorigin="1548,208" coordsize="8825,2514" path="m1548,2722l1548,246,1548,241,1549,236,1551,232,1553,227,1555,223,1559,219,1562,216,1567,213,1571,211,1576,209,1580,208,1585,208,10335,208,10340,208,10344,209,10349,211,10353,213,10358,216,10361,219,10365,223,10372,246,10372,2722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076" o:spid="_x0000_s1076" o:spt="1" style="position:absolute;left:1555;top:336;height:2387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77" o:spid="_x0000_s1077" o:spt="1" style="position:absolute;left:2095;top:336;height:2387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78" o:spid="_x0000_s1078" o:spt="202" type="#_x0000_t202" style="position:absolute;left:1884;top:377;height:2067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</w:txbxContent>
              </v:textbox>
            </v:shape>
            <v:shape id="_x0000_s1079" o:spid="_x0000_s1079" o:spt="202" type="#_x0000_t202" style="position:absolute;left:2230;top:365;height:729;width:298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系统内核要求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3.0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以上</w:t>
                    </w:r>
                  </w:p>
                  <w:p>
                    <w:pPr>
                      <w:spacing w:before="0" w:line="270" w:lineRule="exact"/>
                      <w:ind w:left="0" w:right="1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uname</w:t>
                    </w:r>
                    <w:r>
                      <w:rPr>
                        <w:color w:val="AA5400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-r</w:t>
                    </w:r>
                    <w:r>
                      <w:rPr>
                        <w:color w:val="AA5400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.10.0-1062.el7.x86_64</w:t>
                    </w:r>
                  </w:p>
                </w:txbxContent>
              </v:textbox>
            </v:shape>
            <v:shape id="_x0000_s1080" o:spid="_x0000_s1080" o:spt="202" type="#_x0000_t202" style="position:absolute;left:2230;top:1445;height:999;width:41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系统版本</w:t>
                    </w:r>
                  </w:p>
                  <w:p>
                    <w:pPr>
                      <w:spacing w:before="88" w:line="381" w:lineRule="auto"/>
                      <w:ind w:left="0" w:right="1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cat</w:t>
                    </w:r>
                    <w:r>
                      <w:rPr>
                        <w:color w:val="AA5400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/etc/os-release</w:t>
                    </w:r>
                    <w:r>
                      <w:rPr>
                        <w:color w:val="AA5400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NAME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"CentOS</w:t>
                    </w:r>
                    <w:r>
                      <w:rPr>
                        <w:color w:val="AA1111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Linux"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VERSION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"7</w:t>
                    </w:r>
                    <w:r>
                      <w:rPr>
                        <w:color w:val="AA1111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(Core)"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sz w:val="20"/>
        </w:rPr>
      </w:pPr>
      <w:r>
        <w:rPr>
          <w:sz w:val="20"/>
        </w:rPr>
        <w:pict>
          <v:group id="_x0000_s1081" o:spid="_x0000_s1081" o:spt="203" style="height:194.75pt;width:442pt;" coordsize="8840,3895">
            <o:lock v:ext="edit"/>
            <v:shape id="_x0000_s1082" o:spid="_x0000_s1082" style="position:absolute;left:7;top:7;height:3880;width:8825;" fillcolor="#F7F7F7" filled="t" stroked="f" coordorigin="8,8" coordsize="8825,3880" path="m8799,3887l40,3887,35,3886,8,3854,8,8,8832,8,8832,3854,8799,3887xe">
              <v:path arrowok="t"/>
              <v:fill on="t" focussize="0,0"/>
              <v:stroke on="f"/>
              <v:imagedata o:title=""/>
              <o:lock v:ext="edit"/>
            </v:shape>
            <v:shape id="_x0000_s1083" o:spid="_x0000_s1083" style="position:absolute;left:7;top:7;height:3880;width:8825;" filled="f" stroked="t" coordorigin="8,8" coordsize="8825,3880" path="m8,3849l8,8m8832,8l8832,3849,8832,3854,8831,3859,8829,3864,8827,3868,8824,3872,8821,3876,8817,3879,8813,3882,8808,3884,8804,3886,8799,3887,8794,3887,45,3887,40,3887,35,3886,31,3884,26,3882,22,3879,18,3876,15,3872,12,3868,10,3864,8,3859,8,3854,8,3849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084" o:spid="_x0000_s1084" o:spt="1" style="position:absolute;left:15;top:7;height:3782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85" o:spid="_x0000_s1085" o:spt="1" style="position:absolute;left:555;top:7;height:3782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6" o:spid="_x0000_s1086" o:spt="202" type="#_x0000_t202" style="position:absolute;left:238;top:49;height:3688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10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12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14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15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16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17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18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19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20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22</w:t>
                    </w:r>
                  </w:p>
                </w:txbxContent>
              </v:textbox>
            </v:shape>
            <v:shape id="_x0000_s1087" o:spid="_x0000_s1087" o:spt="202" type="#_x0000_t202" style="position:absolute;left:690;top:49;height:2067;width:43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213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"centos"</w:t>
                    </w:r>
                    <w:r>
                      <w:rPr>
                        <w:color w:val="AA1111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spacing w:val="-2"/>
                        <w:w w:val="105"/>
                        <w:sz w:val="17"/>
                      </w:rPr>
                      <w:t>ID_LIKE</w:t>
                    </w:r>
                    <w:r>
                      <w:rPr>
                        <w:color w:val="981A1A"/>
                        <w:spacing w:val="-2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spacing w:val="-2"/>
                        <w:w w:val="105"/>
                        <w:sz w:val="17"/>
                      </w:rPr>
                      <w:t>"rhel</w:t>
                    </w:r>
                    <w:r>
                      <w:rPr>
                        <w:color w:val="AA1111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spacing w:val="-1"/>
                        <w:w w:val="105"/>
                        <w:sz w:val="17"/>
                      </w:rPr>
                      <w:t>fedora"</w:t>
                    </w:r>
                    <w:r>
                      <w:rPr>
                        <w:color w:val="AA1111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VERSION_ID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"7"</w:t>
                    </w:r>
                  </w:p>
                  <w:p>
                    <w:pPr>
                      <w:spacing w:before="0" w:line="381" w:lineRule="auto"/>
                      <w:ind w:left="0" w:right="6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PRETTY_NAME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"CentOS</w:t>
                    </w:r>
                    <w:r>
                      <w:rPr>
                        <w:color w:val="AA1111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Linux</w:t>
                    </w:r>
                    <w:r>
                      <w:rPr>
                        <w:color w:val="AA1111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7</w:t>
                    </w:r>
                    <w:r>
                      <w:rPr>
                        <w:color w:val="AA1111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(Core)"</w:t>
                    </w:r>
                    <w:r>
                      <w:rPr>
                        <w:color w:val="AA1111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ANSI_COLOR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"0;31"</w:t>
                    </w:r>
                  </w:p>
                  <w:p>
                    <w:pPr>
                      <w:spacing w:before="0" w:line="381" w:lineRule="auto"/>
                      <w:ind w:left="0" w:right="6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CPE_NAME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"cpe:/o:centos:centos:7"</w:t>
                    </w:r>
                    <w:r>
                      <w:rPr>
                        <w:color w:val="AA1111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sz w:val="17"/>
                      </w:rPr>
                      <w:t>HOME_URL</w:t>
                    </w:r>
                    <w:r>
                      <w:rPr>
                        <w:color w:val="981A1A"/>
                        <w:sz w:val="17"/>
                      </w:rPr>
                      <w:t>=</w:t>
                    </w:r>
                    <w:r>
                      <w:rPr>
                        <w:color w:val="AA1111"/>
                        <w:sz w:val="17"/>
                      </w:rPr>
                      <w:t>"https://</w:t>
                    </w:r>
                    <w:r>
                      <w:fldChar w:fldCharType="begin"/>
                    </w:r>
                    <w:r>
                      <w:instrText xml:space="preserve"> HYPERLINK "http://www.centos.org/"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7"/>
                      </w:rPr>
                      <w:t>www.centos.org/</w:t>
                    </w:r>
                    <w:r>
                      <w:rPr>
                        <w:color w:val="AA1111"/>
                        <w:sz w:val="17"/>
                      </w:rPr>
                      <w:fldChar w:fldCharType="end"/>
                    </w:r>
                    <w:r>
                      <w:rPr>
                        <w:color w:val="AA1111"/>
                        <w:sz w:val="17"/>
                      </w:rPr>
                      <w:t>"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sz w:val="17"/>
                      </w:rPr>
                      <w:t>BUG_REPORT_URL</w:t>
                    </w:r>
                    <w:r>
                      <w:rPr>
                        <w:color w:val="981A1A"/>
                        <w:sz w:val="17"/>
                      </w:rPr>
                      <w:t>=</w:t>
                    </w:r>
                    <w:r>
                      <w:rPr>
                        <w:color w:val="AA1111"/>
                        <w:sz w:val="17"/>
                      </w:rPr>
                      <w:t>"https://bugs.centos.org/"</w:t>
                    </w:r>
                  </w:p>
                </w:txbxContent>
              </v:textbox>
            </v:shape>
            <v:shape id="_x0000_s1088" o:spid="_x0000_s1088" o:spt="202" type="#_x0000_t202" style="position:absolute;left:690;top:2480;height:986;width:372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CENTOS_MANTISBT_PROJECT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"CentOS-7"</w:t>
                    </w:r>
                    <w:r>
                      <w:rPr>
                        <w:color w:val="AA1111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sz w:val="17"/>
                      </w:rPr>
                      <w:t>CENTOS_MANTISBT_PROJECT_VERSION</w:t>
                    </w:r>
                    <w:r>
                      <w:rPr>
                        <w:color w:val="981A1A"/>
                        <w:sz w:val="17"/>
                      </w:rPr>
                      <w:t>=</w:t>
                    </w:r>
                    <w:r>
                      <w:rPr>
                        <w:color w:val="AA1111"/>
                        <w:sz w:val="17"/>
                      </w:rPr>
                      <w:t>"7"</w:t>
                    </w:r>
                    <w:r>
                      <w:rPr>
                        <w:color w:val="AA1111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REDHAT_SUPPORT_PRODUCT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"centos"</w:t>
                    </w:r>
                  </w:p>
                  <w:p>
                    <w:pPr>
                      <w:spacing w:before="0" w:line="169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REDHAT_SUPPORT_PRODUCT_VERSION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"7"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ind w:left="0"/>
        <w:rPr>
          <w:sz w:val="20"/>
        </w:rPr>
      </w:pPr>
    </w:p>
    <w:p>
      <w:pPr>
        <w:pStyle w:val="5"/>
        <w:spacing w:before="9"/>
        <w:ind w:left="0"/>
        <w:rPr>
          <w:sz w:val="10"/>
        </w:rPr>
      </w:pPr>
    </w:p>
    <w:p>
      <w:pPr>
        <w:pStyle w:val="5"/>
        <w:spacing w:before="56"/>
        <w:ind w:left="100" w:right="7995"/>
        <w:jc w:val="center"/>
      </w:pPr>
      <w:r>
        <w:pict>
          <v:rect id="_x0000_s1089" o:spid="_x0000_s1089" o:spt="1" style="position:absolute;left:0pt;margin-left:77pt;margin-top:4.05pt;height:15pt;width:3pt;mso-position-horizontal-relative:page;z-index:251678720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777777"/>
        </w:rPr>
        <w:t>安装</w:t>
      </w:r>
    </w:p>
    <w:p>
      <w:pPr>
        <w:pStyle w:val="5"/>
        <w:spacing w:before="115"/>
        <w:ind w:left="115" w:right="7995"/>
        <w:jc w:val="center"/>
      </w:pPr>
      <w:r>
        <w:rPr>
          <w:color w:val="333333"/>
        </w:rPr>
        <w:t>帮助文档：</w:t>
      </w:r>
    </w:p>
    <w:p>
      <w:pPr>
        <w:pStyle w:val="5"/>
        <w:spacing w:before="13"/>
        <w:ind w:left="0"/>
        <w:rPr>
          <w:sz w:val="8"/>
        </w:rPr>
      </w:pPr>
      <w:r>
        <w:pict>
          <v:group id="_x0000_s1090" o:spid="_x0000_s1090" o:spt="203" style="position:absolute;left:0pt;margin-left:77pt;margin-top:9.95pt;height:484.75pt;width:442pt;mso-position-horizontal-relative:page;mso-wrap-distance-bottom:0pt;mso-wrap-distance-top:0pt;z-index:-251610112;mso-width-relative:page;mso-height-relative:page;" coordorigin="1540,200" coordsize="8840,9695">
            <o:lock v:ext="edit"/>
            <v:shape id="_x0000_s1091" o:spid="_x0000_s1091" style="position:absolute;left:1547;top:207;height:9680;width:8825;" fillcolor="#F7F7F7" filled="t" stroked="f" coordorigin="1548,207" coordsize="8825,9680" path="m10340,9887l1580,9887,1576,9886,1548,9854,1548,9849,1548,240,1580,207,10340,207,10372,240,10372,9854,10344,9886,10340,9887xe">
              <v:path arrowok="t"/>
              <v:fill on="t" focussize="0,0"/>
              <v:stroke on="f"/>
              <v:imagedata o:title=""/>
              <o:lock v:ext="edit"/>
            </v:shape>
            <v:shape id="_x0000_s1092" o:spid="_x0000_s1092" style="position:absolute;left:1547;top:207;height:9680;width:8825;" filled="f" stroked="t" coordorigin="1548,207" coordsize="8825,9680" path="m1548,9849l1548,245,1548,240,1549,235,1551,231,1553,226,1555,222,1559,218,1562,215,1567,212,1571,210,1576,208,1580,207,1585,207,10335,207,10340,207,10344,208,10349,210,10353,212,10358,215,10361,218,10365,222,10372,245,10372,9849,10349,9884,10344,9886,10340,9887,10335,9887,1585,9887,1548,9854,1548,9849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093" o:spid="_x0000_s1093" o:spt="1" style="position:absolute;left:1555;top:335;height:9455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94" o:spid="_x0000_s1094" o:spt="1" style="position:absolute;left:2095;top:335;height:9455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5" o:spid="_x0000_s1095" o:spt="202" type="#_x0000_t202" style="position:absolute;left:1779;top:376;height:9360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10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12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14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15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16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17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18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19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20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22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24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25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26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27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28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29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30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31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32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33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34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35</w:t>
                    </w:r>
                  </w:p>
                </w:txbxContent>
              </v:textbox>
            </v:shape>
            <v:shape id="_x0000_s1096" o:spid="_x0000_s1096" o:spt="202" type="#_x0000_t202" style="position:absolute;left:2230;top:364;height:459;width:21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#1.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卸载旧版本</w:t>
                    </w:r>
                  </w:p>
                  <w:p>
                    <w:pPr>
                      <w:spacing w:before="88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yum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remove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</w:txbxContent>
              </v:textbox>
            </v:shape>
            <v:shape id="_x0000_s1097" o:spid="_x0000_s1097" o:spt="202" type="#_x0000_t202" style="position:absolute;left:2230;top:916;height:1797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&gt;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&gt;</w:t>
                    </w:r>
                  </w:p>
                </w:txbxContent>
              </v:textbox>
            </v:shape>
            <v:shape id="_x0000_s1098" o:spid="_x0000_s1098" o:spt="202" type="#_x0000_t202" style="position:absolute;left:4346;top:916;height:1797;width:26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docker-client</w:t>
                    </w:r>
                    <w:r>
                      <w:rPr>
                        <w:color w:val="333333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100" w:line="381" w:lineRule="auto"/>
                      <w:ind w:left="0" w:right="33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docker-client-latest</w:t>
                    </w:r>
                    <w:r>
                      <w:rPr>
                        <w:color w:val="333333"/>
                        <w:spacing w:val="47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\</w:t>
                    </w:r>
                    <w:r>
                      <w:rPr>
                        <w:color w:val="333333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docker-common</w:t>
                    </w:r>
                    <w:r>
                      <w:rPr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docker-latest</w:t>
                    </w:r>
                    <w:r>
                      <w:rPr>
                        <w:color w:val="333333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100" w:line="381" w:lineRule="auto"/>
                      <w:ind w:left="0" w:right="1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docker-latest-logrotate</w:t>
                    </w:r>
                    <w:r>
                      <w:rPr>
                        <w:color w:val="333333"/>
                        <w:spacing w:val="5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\</w:t>
                    </w:r>
                    <w:r>
                      <w:rPr>
                        <w:color w:val="333333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docker-logrotate</w:t>
                    </w:r>
                    <w:r>
                      <w:rPr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docker-engine</w:t>
                    </w:r>
                  </w:p>
                </w:txbxContent>
              </v:textbox>
            </v:shape>
            <v:shape id="_x0000_s1099" o:spid="_x0000_s1099" o:spt="202" type="#_x0000_t202" style="position:absolute;left:2230;top:3065;height:459;width:255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#2.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需要的安装包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yum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install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-y</w:t>
                    </w:r>
                    <w:r>
                      <w:rPr>
                        <w:color w:val="0000CC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yum-utils</w:t>
                    </w:r>
                  </w:p>
                </w:txbxContent>
              </v:textbox>
            </v:shape>
            <v:shape id="_x0000_s1100" o:spid="_x0000_s1100" o:spt="202" type="#_x0000_t202" style="position:absolute;left:2230;top:3875;height:5861;width:745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#3.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设置镜像的仓库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yum-config-manager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100" w:line="381" w:lineRule="auto"/>
                      <w:ind w:left="423" w:right="1208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 xml:space="preserve">--add-repo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  <w:r>
                      <w:rPr>
                        <w:color w:val="333333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https://download.docker.com/linux/centos/docker-ce.repo</w:t>
                    </w:r>
                  </w:p>
                  <w:p>
                    <w:pPr>
                      <w:spacing w:before="0" w:line="182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上述方法默认是从国外的，不推荐</w:t>
                    </w:r>
                  </w:p>
                  <w:p>
                    <w:pPr>
                      <w:spacing w:before="2" w:line="240" w:lineRule="auto"/>
                      <w:rPr>
                        <w:rFonts w:ascii="新宋体"/>
                        <w:sz w:val="2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推荐使用国内的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yum-config-manager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10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--add-repo</w:t>
                    </w:r>
                    <w:r>
                      <w:rPr>
                        <w:color w:val="0000CC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101"/>
                      <w:ind w:left="423" w:right="0" w:firstLine="0"/>
                      <w:jc w:val="left"/>
                      <w:rPr>
                        <w:color w:val="333333"/>
                        <w:w w:val="105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https://mirrors.aliyun.com/docker-ce/linux/centos/docker-ce.repo</w:t>
                    </w:r>
                  </w:p>
                  <w:p>
                    <w:pPr>
                      <w:spacing w:before="101"/>
                      <w:ind w:left="423" w:right="0" w:firstLine="0"/>
                      <w:jc w:val="left"/>
                      <w:rPr>
                        <w:color w:val="333333"/>
                        <w:w w:val="105"/>
                        <w:sz w:val="17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154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更新软件包索引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yum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makecache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fast</w:t>
                    </w: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155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#4.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安装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docker-ce</w:t>
                    </w:r>
                    <w:r>
                      <w:rPr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spacing w:val="-1"/>
                        <w:w w:val="105"/>
                        <w:sz w:val="17"/>
                      </w:rPr>
                      <w:t>社区版 而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ee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是企业版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yum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install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docker-ce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docker-ce-cli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containerd.io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这里我们使用社区版即可</w:t>
                    </w:r>
                  </w:p>
                  <w:p>
                    <w:pPr>
                      <w:spacing w:before="2" w:line="240" w:lineRule="auto"/>
                      <w:rPr>
                        <w:rFonts w:ascii="新宋体"/>
                        <w:sz w:val="25"/>
                      </w:rPr>
                    </w:pPr>
                  </w:p>
                  <w:p>
                    <w:pPr>
                      <w:spacing w:before="0" w:line="336" w:lineRule="auto"/>
                      <w:ind w:left="0" w:right="512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#5.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启动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systemctl</w:t>
                    </w:r>
                    <w:r>
                      <w:rPr>
                        <w:color w:val="333333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start</w:t>
                    </w:r>
                    <w:r>
                      <w:rPr>
                        <w:color w:val="3300AA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</w:p>
                  <w:p>
                    <w:pPr>
                      <w:spacing w:before="7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#6.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使用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version</w:t>
                    </w:r>
                    <w:r>
                      <w:rPr>
                        <w:color w:val="AA5400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查看是否安装成功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version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ind w:left="375"/>
        <w:rPr>
          <w:sz w:val="20"/>
        </w:rPr>
      </w:pPr>
      <w:r>
        <w:rPr>
          <w:sz w:val="20"/>
        </w:rPr>
        <w:drawing>
          <wp:inline distT="0" distB="0" distL="0" distR="0">
            <wp:extent cx="5124450" cy="44005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ind w:left="0"/>
        <w:rPr>
          <w:sz w:val="12"/>
        </w:rPr>
      </w:pPr>
      <w:r>
        <w:pict>
          <v:group id="_x0000_s1101" o:spid="_x0000_s1101" o:spt="203" style="position:absolute;left:0pt;margin-left:77pt;margin-top:13.2pt;height:39.05pt;width:442pt;mso-position-horizontal-relative:page;mso-wrap-distance-bottom:0pt;mso-wrap-distance-top:0pt;z-index:-251609088;mso-width-relative:page;mso-height-relative:page;" coordorigin="1540,265" coordsize="8840,781">
            <o:lock v:ext="edit"/>
            <v:shape id="_x0000_s1102" o:spid="_x0000_s1102" style="position:absolute;left:1547;top:272;height:766;width:8825;" fillcolor="#F7F7F7" filled="t" stroked="f" coordorigin="1548,272" coordsize="8825,766" path="m10340,1038l1580,1038,1576,1037,1548,1005,1548,1000,1548,305,1580,272,10340,272,10372,305,10372,1005,10344,1037,10340,1038xe">
              <v:path arrowok="t"/>
              <v:fill on="t" focussize="0,0"/>
              <v:stroke on="f"/>
              <v:imagedata o:title=""/>
              <o:lock v:ext="edit"/>
            </v:shape>
            <v:shape id="_x0000_s1103" o:spid="_x0000_s1103" style="position:absolute;left:1547;top:272;height:766;width:8825;" filled="f" stroked="t" coordorigin="1548,272" coordsize="8825,766" path="m1548,1000l1548,310,1548,305,1549,300,1551,296,1553,291,1555,287,1559,283,1562,280,1567,277,1571,275,1576,273,1580,272,1585,272,10335,272,10340,272,10344,273,10349,275,10353,277,10358,280,10361,283,10365,287,10372,310,10372,1000,10335,1038,1585,1038,1548,1005,1548,1000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104" o:spid="_x0000_s1104" o:spt="1" style="position:absolute;left:1555;top:400;height:54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05" o:spid="_x0000_s1105" o:spt="1" style="position:absolute;left:1960;top:400;height:54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06" o:spid="_x0000_s1106" o:spt="202" type="#_x0000_t202" style="position:absolute;left:1567;top:287;height:735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2"/>
                      <w:ind w:left="182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color w:val="999999"/>
                        <w:spacing w:val="7"/>
                        <w:w w:val="105"/>
                        <w:sz w:val="17"/>
                      </w:rPr>
                      <w:t xml:space="preserve"> 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#7.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测试</w:t>
                    </w:r>
                  </w:p>
                  <w:p>
                    <w:pPr>
                      <w:spacing w:before="88"/>
                      <w:ind w:left="1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 xml:space="preserve">2 </w:t>
                    </w:r>
                    <w:r>
                      <w:rPr>
                        <w:color w:val="999999"/>
                        <w:spacing w:val="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hello-world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806450</wp:posOffset>
            </wp:positionV>
            <wp:extent cx="5583555" cy="361188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719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ind w:left="0"/>
        <w:rPr>
          <w:sz w:val="8"/>
        </w:rPr>
      </w:pPr>
    </w:p>
    <w:p>
      <w:pPr>
        <w:spacing w:after="0"/>
        <w:rPr>
          <w:sz w:val="8"/>
        </w:rPr>
        <w:sectPr>
          <w:pgSz w:w="11900" w:h="16840"/>
          <w:pgMar w:top="60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sz w:val="20"/>
        </w:rPr>
      </w:pPr>
      <w:r>
        <w:rPr>
          <w:sz w:val="20"/>
        </w:rPr>
        <w:pict>
          <v:group id="_x0000_s1107" o:spid="_x0000_s1107" o:spt="203" style="height:106.55pt;width:442pt;" coordsize="8840,2131">
            <o:lock v:ext="edit"/>
            <v:shape id="_x0000_s1108" o:spid="_x0000_s1108" style="position:absolute;left:7;top:7;height:2116;width:8825;" fillcolor="#F7F7F7" filled="t" stroked="f" coordorigin="8,8" coordsize="8825,2116" path="m8799,2123l40,2123,35,2123,8,2091,8,2086,8,40,40,8,8799,8,8832,40,8832,2091,8804,2123,8799,2123xe">
              <v:path arrowok="t"/>
              <v:fill on="t" focussize="0,0"/>
              <v:stroke on="f"/>
              <v:imagedata o:title=""/>
              <o:lock v:ext="edit"/>
            </v:shape>
            <v:shape id="_x0000_s1109" o:spid="_x0000_s1109" style="position:absolute;left:7;top:7;height:2116;width:8825;" filled="f" stroked="t" coordorigin="8,8" coordsize="8825,2116" path="m8,2086l8,45,8,40,8,35,10,31,12,26,15,22,18,18,22,15,26,12,31,10,35,8,40,8,45,8,8794,8,8799,8,8804,8,8808,10,8813,12,8817,15,8821,18,8824,22,8827,26,8829,31,8831,35,8832,40,8832,45,8832,2086,8808,2121,8804,2123,8799,2123,8794,2123,45,2123,8,2091,8,2086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110" o:spid="_x0000_s1110" o:spt="1" style="position:absolute;left:15;top:135;height:189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11" o:spid="_x0000_s1111" o:spt="1" style="position:absolute;left:420;top:135;height:168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2" o:spid="_x0000_s1112" o:spt="202" type="#_x0000_t202" style="position:absolute;left:209;top:176;height:71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</w:txbxContent>
              </v:textbox>
            </v:shape>
            <v:shape id="_x0000_s1113" o:spid="_x0000_s1113" o:spt="202" type="#_x0000_t202" style="position:absolute;left:555;top:164;height:459;width:35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#8.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查看一下下载的</w:t>
                    </w:r>
                    <w:r>
                      <w:rPr>
                        <w:color w:val="AA5400"/>
                        <w:sz w:val="17"/>
                      </w:rPr>
                      <w:t>hello-world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镜像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images</w:t>
                    </w:r>
                  </w:p>
                </w:txbxContent>
              </v:textbox>
            </v:shape>
            <v:shape id="_x0000_s1114" o:spid="_x0000_s1114" o:spt="202" type="#_x0000_t202" style="position:absolute;left:555;top:716;height:986;width:11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211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REPOSITORY</w:t>
                    </w:r>
                    <w:r>
                      <w:rPr>
                        <w:color w:val="333333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SIZE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hello-world</w:t>
                    </w:r>
                  </w:p>
                  <w:p>
                    <w:pPr>
                      <w:spacing w:before="100"/>
                      <w:ind w:left="3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13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.3kB</w:t>
                    </w:r>
                  </w:p>
                </w:txbxContent>
              </v:textbox>
            </v:shape>
            <v:shape id="_x0000_s1115" o:spid="_x0000_s1115" o:spt="202" type="#_x0000_t202" style="position:absolute;left:2671;top:716;height:176;width:33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TAG</w:t>
                    </w:r>
                  </w:p>
                </w:txbxContent>
              </v:textbox>
            </v:shape>
            <v:shape id="_x0000_s1116" o:spid="_x0000_s1116" o:spt="202" type="#_x0000_t202" style="position:absolute;left:4787;top:716;height:176;width:86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</w:p>
                </w:txbxContent>
              </v:textbox>
            </v:shape>
            <v:shape id="_x0000_s1117" o:spid="_x0000_s1117" o:spt="202" type="#_x0000_t202" style="position:absolute;left:6902;top:716;height:176;width:7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CREATED</w:t>
                    </w:r>
                  </w:p>
                </w:txbxContent>
              </v:textbox>
            </v:shape>
            <v:shape id="_x0000_s1118" o:spid="_x0000_s1118" o:spt="202" type="#_x0000_t202" style="position:absolute;left:209;top:1257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</v:shape>
            <v:shape id="_x0000_s1119" o:spid="_x0000_s1119" o:spt="202" type="#_x0000_t202" style="position:absolute;left:2671;top:1257;height:176;width:6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latest</w:t>
                    </w:r>
                  </w:p>
                </w:txbxContent>
              </v:textbox>
            </v:shape>
            <v:shape id="_x0000_s1120" o:spid="_x0000_s1120" o:spt="202" type="#_x0000_t202" style="position:absolute;left:4787;top:1257;height:176;width:12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bf756fb1ae65</w:t>
                    </w:r>
                  </w:p>
                </w:txbxContent>
              </v:textbox>
            </v:shape>
            <v:shape id="_x0000_s1121" o:spid="_x0000_s1121" o:spt="202" type="#_x0000_t202" style="position:absolute;left:6902;top:1257;height:176;width:12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color w:val="116644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months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</v:shape>
            <v:shape id="_x0000_s1122" o:spid="_x0000_s1122" o:spt="202" type="#_x0000_t202" style="position:absolute;left:209;top:1797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6"/>
        <w:ind w:left="0"/>
        <w:rPr>
          <w:sz w:val="5"/>
        </w:rPr>
      </w:pPr>
    </w:p>
    <w:p>
      <w:pPr>
        <w:pStyle w:val="5"/>
        <w:spacing w:before="57"/>
        <w:rPr>
          <w:rFonts w:ascii="Trebuchet MS" w:eastAsia="Trebuchet MS"/>
        </w:rPr>
      </w:pPr>
      <w:r>
        <w:rPr>
          <w:color w:val="333333"/>
        </w:rPr>
        <w:t>了解：卸载</w:t>
      </w:r>
      <w:r>
        <w:rPr>
          <w:rFonts w:ascii="Trebuchet MS" w:eastAsia="Trebuchet MS"/>
          <w:color w:val="333333"/>
        </w:rPr>
        <w:t>docker</w:t>
      </w:r>
    </w:p>
    <w:p>
      <w:pPr>
        <w:pStyle w:val="5"/>
        <w:spacing w:before="11"/>
        <w:ind w:left="0"/>
        <w:rPr>
          <w:rFonts w:ascii="Trebuchet MS"/>
          <w:sz w:val="13"/>
        </w:rPr>
      </w:pPr>
      <w:r>
        <w:pict>
          <v:group id="_x0000_s1123" o:spid="_x0000_s1123" o:spt="203" style="position:absolute;left:0pt;margin-left:77pt;margin-top:10.05pt;height:93.05pt;width:442pt;mso-position-horizontal-relative:page;mso-wrap-distance-bottom:0pt;mso-wrap-distance-top:0pt;z-index:-251608064;mso-width-relative:page;mso-height-relative:page;" coordorigin="1540,201" coordsize="8840,1861">
            <o:lock v:ext="edit"/>
            <v:shape id="_x0000_s1124" o:spid="_x0000_s1124" style="position:absolute;left:1547;top:208;height:1846;width:8825;" fillcolor="#F7F7F7" filled="t" stroked="f" coordorigin="1548,209" coordsize="8825,1846" path="m10340,2055l1580,2055,1576,2054,1548,2022,1548,2017,1548,241,1580,209,10340,209,10372,241,10372,2022,10344,2054,10340,2055xe">
              <v:path arrowok="t"/>
              <v:fill on="t" focussize="0,0"/>
              <v:stroke on="f"/>
              <v:imagedata o:title=""/>
              <o:lock v:ext="edit"/>
            </v:shape>
            <v:shape id="_x0000_s1125" o:spid="_x0000_s1125" style="position:absolute;left:1547;top:208;height:1846;width:8825;" filled="f" stroked="t" coordorigin="1548,209" coordsize="8825,1846" path="m1548,2017l1548,246,1548,241,1549,237,1551,232,1553,228,1555,223,1559,220,1562,216,1567,214,1571,212,1576,210,1580,209,1585,209,10335,209,10340,209,10344,210,10349,212,10353,214,10358,216,10361,220,10365,223,10372,246,10372,2017,10335,2055,1585,2055,1548,2022,1548,2017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126" o:spid="_x0000_s1126" o:spt="1" style="position:absolute;left:1555;top:336;height:162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27" o:spid="_x0000_s1127" o:spt="1" style="position:absolute;left:1960;top:336;height:162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8" o:spid="_x0000_s1128" o:spt="202" type="#_x0000_t202" style="position:absolute;left:1749;top:378;height:1527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</w:txbxContent>
              </v:textbox>
            </v:shape>
            <v:shape id="_x0000_s1129" o:spid="_x0000_s1129" o:spt="202" type="#_x0000_t202" style="position:absolute;left:2095;top:365;height:459;width:50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#1.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卸载依赖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yum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remove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docker-ce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docker-ce-cli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containerd.io</w:t>
                    </w:r>
                  </w:p>
                </w:txbxContent>
              </v:textbox>
            </v:shape>
            <v:shape id="_x0000_s1130" o:spid="_x0000_s1130" o:spt="202" type="#_x0000_t202" style="position:absolute;left:2095;top:1176;height:729;width:41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#2.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删除资源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00AA"/>
                        <w:w w:val="105"/>
                        <w:sz w:val="17"/>
                      </w:rPr>
                      <w:t>rm</w:t>
                    </w:r>
                    <w:r>
                      <w:rPr>
                        <w:color w:val="3300AA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-rf</w:t>
                    </w:r>
                    <w:r>
                      <w:rPr>
                        <w:color w:val="0000CC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/var/lib/docker</w:t>
                    </w:r>
                  </w:p>
                  <w:p>
                    <w:pPr>
                      <w:spacing w:before="64" w:line="207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29"/>
                        <w:sz w:val="17"/>
                      </w:rPr>
                      <w:t xml:space="preserve"># </w:t>
                    </w:r>
                    <w:r>
                      <w:rPr>
                        <w:color w:val="AA5400"/>
                        <w:sz w:val="17"/>
                      </w:rPr>
                      <w:t>/var/lib/docker</w:t>
                    </w:r>
                    <w:r>
                      <w:rPr>
                        <w:color w:val="AA5400"/>
                        <w:spacing w:val="59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是</w:t>
                    </w:r>
                    <w:r>
                      <w:rPr>
                        <w:color w:val="AA5400"/>
                        <w:sz w:val="17"/>
                      </w:rPr>
                      <w:t>docker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的默认工作路径！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9"/>
        <w:ind w:left="0"/>
        <w:rPr>
          <w:rFonts w:ascii="Trebuchet MS"/>
          <w:sz w:val="9"/>
        </w:rPr>
      </w:pPr>
    </w:p>
    <w:p>
      <w:pPr>
        <w:pStyle w:val="5"/>
        <w:spacing w:before="56"/>
      </w:pPr>
      <w:r>
        <w:rPr>
          <w:color w:val="333333"/>
        </w:rPr>
        <w:t>阿里云镜像加速</w:t>
      </w:r>
    </w:p>
    <w:p>
      <w:pPr>
        <w:pStyle w:val="4"/>
        <w:spacing w:before="100"/>
      </w:pPr>
      <w:r>
        <w:rPr>
          <w:rFonts w:ascii="Courier New" w:hAnsi="Courier New" w:eastAsia="Courier New"/>
          <w:color w:val="333333"/>
          <w:w w:val="105"/>
        </w:rPr>
        <w:t>1</w:t>
      </w:r>
      <w:r>
        <w:rPr>
          <w:color w:val="333333"/>
          <w:w w:val="105"/>
        </w:rPr>
        <w:t>、登录阿里云找到容器服务</w:t>
      </w:r>
      <w:r>
        <w:rPr>
          <w:rFonts w:ascii="Courier New" w:hAnsi="Courier New" w:eastAsia="Courier New"/>
          <w:color w:val="333333"/>
          <w:w w:val="130"/>
        </w:rPr>
        <w:t>——&gt;</w:t>
      </w:r>
      <w:r>
        <w:rPr>
          <w:color w:val="333333"/>
          <w:w w:val="105"/>
        </w:rPr>
        <w:t>镜像加速器</w:t>
      </w:r>
    </w:p>
    <w:p>
      <w:pPr>
        <w:pStyle w:val="5"/>
        <w:spacing w:before="9"/>
        <w:ind w:left="0"/>
        <w:rPr>
          <w:b/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89535</wp:posOffset>
            </wp:positionV>
            <wp:extent cx="5645785" cy="42843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618" cy="428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ascii="Courier New" w:eastAsia="Courier New"/>
          <w:b/>
          <w:color w:val="333333"/>
          <w:sz w:val="19"/>
        </w:rPr>
        <w:t>2</w:t>
      </w:r>
      <w:r>
        <w:rPr>
          <w:rFonts w:hint="eastAsia" w:ascii="微软雅黑" w:eastAsia="微软雅黑"/>
          <w:b/>
          <w:color w:val="333333"/>
          <w:sz w:val="19"/>
        </w:rPr>
        <w:t>、配置使用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sz w:val="20"/>
        </w:rPr>
      </w:pPr>
      <w:r>
        <w:rPr>
          <w:sz w:val="20"/>
        </w:rPr>
        <w:pict>
          <v:group id="_x0000_s1131" o:spid="_x0000_s1131" o:spt="203" style="height:160.6pt;width:442pt;" coordsize="8840,3212">
            <o:lock v:ext="edit"/>
            <v:shape id="_x0000_s1132" o:spid="_x0000_s1132" style="position:absolute;left:7;top:7;height:3197;width:8825;" fillcolor="#F7F7F7" filled="t" stroked="f" coordorigin="8,8" coordsize="8825,3197" path="m8799,3204l40,3204,35,3203,8,3171,8,3166,8,40,40,8,8799,8,8832,40,8832,3171,8804,3203,8799,3204xe">
              <v:path arrowok="t"/>
              <v:fill on="t" focussize="0,0"/>
              <v:stroke on="f"/>
              <v:imagedata o:title=""/>
              <o:lock v:ext="edit"/>
            </v:shape>
            <v:shape id="_x0000_s1133" o:spid="_x0000_s1133" style="position:absolute;left:7;top:7;height:3197;width:8825;" filled="f" stroked="t" coordorigin="8,8" coordsize="8825,3197" path="m8,3166l8,45,8,40,8,35,40,8,45,8,8794,8,8799,8,8804,8,8832,45,8832,3166,8808,3201,8804,3203,8799,3204,8794,3204,45,3204,40,3204,35,3203,31,3201,26,3199,8,3171,8,3166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134" o:spid="_x0000_s1134" o:spt="1" style="position:absolute;left:15;top:135;height:2972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35" o:spid="_x0000_s1135" o:spt="1" style="position:absolute;left:555;top:135;height:2972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36" o:spid="_x0000_s1136" o:spt="202" type="#_x0000_t202" style="position:absolute;left:238;top:176;height:2877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10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11</w:t>
                    </w:r>
                  </w:p>
                </w:txbxContent>
              </v:textbox>
            </v:shape>
            <v:shape id="_x0000_s1137" o:spid="_x0000_s1137" o:spt="202" type="#_x0000_t202" style="position:absolute;left:690;top:176;height:176;width:26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00AA"/>
                        <w:w w:val="105"/>
                        <w:sz w:val="17"/>
                      </w:rPr>
                      <w:t>sudo</w:t>
                    </w:r>
                    <w:r>
                      <w:rPr>
                        <w:color w:val="3300AA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mkdir</w:t>
                    </w:r>
                    <w:r>
                      <w:rPr>
                        <w:color w:val="3300AA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  <w:r>
                      <w:rPr>
                        <w:color w:val="0000CC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/etc/docker</w:t>
                    </w:r>
                  </w:p>
                </w:txbxContent>
              </v:textbox>
            </v:shape>
            <v:shape id="_x0000_s1138" o:spid="_x0000_s1138" o:spt="202" type="#_x0000_t202" style="position:absolute;left:690;top:716;height:2337;width:65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00AA"/>
                        <w:w w:val="105"/>
                        <w:sz w:val="17"/>
                      </w:rPr>
                      <w:t>sudo</w:t>
                    </w:r>
                    <w:r>
                      <w:rPr>
                        <w:color w:val="3300AA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tee</w:t>
                    </w:r>
                    <w:r>
                      <w:rPr>
                        <w:color w:val="3300AA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/etc/docker/daemon.json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&lt;&lt;-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'EOF'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{</w:t>
                    </w:r>
                  </w:p>
                  <w:p>
                    <w:pPr>
                      <w:spacing w:before="100"/>
                      <w:ind w:left="21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sz w:val="17"/>
                      </w:rPr>
                      <w:t>"registry-mirrors"</w:t>
                    </w:r>
                    <w:r>
                      <w:rPr>
                        <w:color w:val="333333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174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[</w:t>
                    </w:r>
                    <w:r>
                      <w:rPr>
                        <w:color w:val="AA1111"/>
                        <w:sz w:val="17"/>
                      </w:rPr>
                      <w:t>"https://cdoid6va.mirror.aliyuncs.com"</w:t>
                    </w:r>
                    <w:r>
                      <w:rPr>
                        <w:color w:val="333333"/>
                        <w:sz w:val="17"/>
                      </w:rPr>
                      <w:t>]</w:t>
                    </w:r>
                  </w:p>
                  <w:p>
                    <w:pPr>
                      <w:spacing w:before="100" w:line="381" w:lineRule="auto"/>
                      <w:ind w:left="0" w:right="625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EOF</w:t>
                    </w: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9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00AA"/>
                        <w:w w:val="105"/>
                        <w:sz w:val="17"/>
                      </w:rPr>
                      <w:t>sudo</w:t>
                    </w:r>
                    <w:r>
                      <w:rPr>
                        <w:color w:val="3300AA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systemctl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daemon-reload</w:t>
                    </w: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00AA"/>
                        <w:w w:val="105"/>
                        <w:sz w:val="17"/>
                      </w:rPr>
                      <w:t>sudo</w:t>
                    </w:r>
                    <w:r>
                      <w:rPr>
                        <w:color w:val="3300AA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systemctl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restart</w:t>
                    </w:r>
                    <w:r>
                      <w:rPr>
                        <w:color w:val="3300AA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8"/>
        <w:ind w:left="0"/>
        <w:rPr>
          <w:b/>
          <w:sz w:val="29"/>
        </w:rPr>
      </w:pPr>
    </w:p>
    <w:p>
      <w:pPr>
        <w:pStyle w:val="3"/>
        <w:spacing w:before="16" w:after="2"/>
      </w:pPr>
      <w:bookmarkStart w:id="7" w:name="回顾hello-world流程"/>
      <w:bookmarkEnd w:id="7"/>
      <w:r>
        <w:rPr>
          <w:color w:val="333333"/>
        </w:rPr>
        <w:t>回顾</w:t>
      </w:r>
      <w:r>
        <w:rPr>
          <w:rFonts w:ascii="Trebuchet MS" w:eastAsia="Trebuchet MS"/>
          <w:color w:val="333333"/>
        </w:rPr>
        <w:t>hello-world</w:t>
      </w:r>
      <w:r>
        <w:rPr>
          <w:color w:val="333333"/>
        </w:rPr>
        <w:t>流程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139" o:spid="_x0000_s1139" o:spt="203" style="height:0.75pt;width:442pt;" coordsize="8840,15">
            <o:lock v:ext="edit"/>
            <v:rect id="_x0000_s1140" o:spid="_x0000_s1140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3"/>
        <w:ind w:left="0"/>
        <w:rPr>
          <w:b/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120650</wp:posOffset>
            </wp:positionV>
            <wp:extent cx="5614035" cy="33362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232" cy="333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4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ascii="Trebuchet MS" w:eastAsia="Trebuchet MS"/>
          <w:b/>
          <w:color w:val="333333"/>
          <w:w w:val="105"/>
          <w:sz w:val="19"/>
        </w:rPr>
        <w:t>docker</w:t>
      </w:r>
      <w:r>
        <w:rPr>
          <w:rFonts w:ascii="Trebuchet MS" w:eastAsia="Trebuchet MS"/>
          <w:b/>
          <w:color w:val="333333"/>
          <w:spacing w:val="1"/>
          <w:w w:val="105"/>
          <w:sz w:val="19"/>
        </w:rPr>
        <w:t xml:space="preserve"> </w:t>
      </w:r>
      <w:r>
        <w:rPr>
          <w:rFonts w:ascii="Trebuchet MS" w:eastAsia="Trebuchet MS"/>
          <w:b/>
          <w:color w:val="333333"/>
          <w:w w:val="105"/>
          <w:sz w:val="19"/>
        </w:rPr>
        <w:t>run</w:t>
      </w:r>
      <w:r>
        <w:rPr>
          <w:rFonts w:ascii="Trebuchet MS" w:eastAsia="Trebuchet MS"/>
          <w:b/>
          <w:color w:val="333333"/>
          <w:spacing w:val="1"/>
          <w:w w:val="105"/>
          <w:sz w:val="19"/>
        </w:rPr>
        <w:t xml:space="preserve"> </w:t>
      </w:r>
      <w:r>
        <w:rPr>
          <w:rFonts w:hint="eastAsia" w:ascii="微软雅黑" w:eastAsia="微软雅黑"/>
          <w:b/>
          <w:color w:val="333333"/>
          <w:w w:val="105"/>
          <w:sz w:val="19"/>
        </w:rPr>
        <w:t>流程图</w:t>
      </w:r>
    </w:p>
    <w:p>
      <w:pPr>
        <w:pStyle w:val="5"/>
        <w:spacing w:before="9"/>
        <w:ind w:left="0"/>
        <w:rPr>
          <w:b/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88900</wp:posOffset>
            </wp:positionV>
            <wp:extent cx="5581015" cy="3108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319" cy="3108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3"/>
        <w:spacing w:before="0" w:after="2" w:line="610" w:lineRule="exact"/>
      </w:pPr>
      <w:bookmarkStart w:id="8" w:name="底层原理"/>
      <w:bookmarkEnd w:id="8"/>
      <w:r>
        <w:rPr>
          <w:color w:val="333333"/>
        </w:rPr>
        <w:t>底层原理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141" o:spid="_x0000_s1141" o:spt="203" style="height:0.75pt;width:442pt;" coordsize="8840,15">
            <o:lock v:ext="edit"/>
            <v:rect id="_x0000_s1142" o:spid="_x0000_s1142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4"/>
        <w:spacing w:before="164"/>
      </w:pPr>
      <w:r>
        <w:rPr>
          <w:rFonts w:ascii="Trebuchet MS" w:eastAsia="Trebuchet MS"/>
          <w:color w:val="333333"/>
          <w:w w:val="105"/>
        </w:rPr>
        <w:t>Docker</w:t>
      </w:r>
      <w:r>
        <w:rPr>
          <w:color w:val="333333"/>
          <w:w w:val="105"/>
        </w:rPr>
        <w:t>是怎么工作的？</w:t>
      </w:r>
    </w:p>
    <w:p>
      <w:pPr>
        <w:pStyle w:val="5"/>
        <w:spacing w:before="135" w:line="206" w:lineRule="auto"/>
        <w:ind w:right="277"/>
      </w:pPr>
      <w:r>
        <w:rPr>
          <w:rFonts w:ascii="Verdana" w:eastAsia="Verdana"/>
          <w:color w:val="333333"/>
          <w:w w:val="95"/>
        </w:rPr>
        <w:t>Docker</w:t>
      </w:r>
      <w:r>
        <w:rPr>
          <w:color w:val="333333"/>
          <w:w w:val="95"/>
        </w:rPr>
        <w:t>是一个</w:t>
      </w:r>
      <w:r>
        <w:rPr>
          <w:rFonts w:ascii="Verdana" w:eastAsia="Verdana"/>
          <w:color w:val="333333"/>
          <w:w w:val="95"/>
        </w:rPr>
        <w:t>Client-Server</w:t>
      </w:r>
      <w:r>
        <w:rPr>
          <w:color w:val="333333"/>
          <w:w w:val="95"/>
        </w:rPr>
        <w:t>结构的系统，</w:t>
      </w:r>
      <w:r>
        <w:rPr>
          <w:rFonts w:ascii="Verdana" w:eastAsia="Verdana"/>
          <w:color w:val="333333"/>
          <w:w w:val="95"/>
        </w:rPr>
        <w:t>Docker</w:t>
      </w:r>
      <w:r>
        <w:rPr>
          <w:color w:val="333333"/>
          <w:w w:val="95"/>
        </w:rPr>
        <w:t>的守护进程运行在宿主机上，通过</w:t>
      </w:r>
      <w:r>
        <w:rPr>
          <w:rFonts w:ascii="Verdana" w:eastAsia="Verdana"/>
          <w:color w:val="333333"/>
          <w:w w:val="95"/>
        </w:rPr>
        <w:t>Socket</w:t>
      </w:r>
      <w:r>
        <w:rPr>
          <w:color w:val="333333"/>
          <w:w w:val="95"/>
        </w:rPr>
        <w:t>从客户端访</w:t>
      </w:r>
      <w:r>
        <w:rPr>
          <w:color w:val="333333"/>
          <w:spacing w:val="143"/>
        </w:rPr>
        <w:t xml:space="preserve"> </w:t>
      </w:r>
      <w:r>
        <w:rPr>
          <w:color w:val="333333"/>
        </w:rPr>
        <w:t>问！</w:t>
      </w:r>
    </w:p>
    <w:p>
      <w:pPr>
        <w:pStyle w:val="5"/>
        <w:spacing w:before="128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382905</wp:posOffset>
            </wp:positionV>
            <wp:extent cx="5614670" cy="232600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823" cy="232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eastAsia="Verdana"/>
          <w:color w:val="333333"/>
          <w:w w:val="95"/>
        </w:rPr>
        <w:t>DockerServer</w:t>
      </w:r>
      <w:r>
        <w:rPr>
          <w:color w:val="333333"/>
          <w:w w:val="95"/>
        </w:rPr>
        <w:t>接受到</w:t>
      </w:r>
      <w:r>
        <w:rPr>
          <w:rFonts w:ascii="Verdana" w:eastAsia="Verdana"/>
          <w:color w:val="333333"/>
          <w:w w:val="95"/>
        </w:rPr>
        <w:t>Docker-Client</w:t>
      </w:r>
      <w:r>
        <w:rPr>
          <w:color w:val="333333"/>
          <w:w w:val="95"/>
        </w:rPr>
        <w:t>的指令，就会执行这个命令！</w:t>
      </w:r>
    </w:p>
    <w:p>
      <w:pPr>
        <w:pStyle w:val="4"/>
        <w:spacing w:before="94"/>
      </w:pPr>
      <w:r>
        <w:rPr>
          <w:rFonts w:ascii="Trebuchet MS" w:eastAsia="Trebuchet MS"/>
          <w:color w:val="333333"/>
          <w:w w:val="105"/>
        </w:rPr>
        <w:t>Docker</w:t>
      </w:r>
      <w:r>
        <w:rPr>
          <w:color w:val="333333"/>
          <w:w w:val="105"/>
        </w:rPr>
        <w:t>为什么比</w:t>
      </w:r>
      <w:r>
        <w:rPr>
          <w:rFonts w:ascii="Trebuchet MS" w:eastAsia="Trebuchet MS"/>
          <w:color w:val="333333"/>
          <w:w w:val="105"/>
        </w:rPr>
        <w:t>VM</w:t>
      </w:r>
      <w:r>
        <w:rPr>
          <w:color w:val="333333"/>
          <w:w w:val="105"/>
        </w:rPr>
        <w:t>快？</w:t>
      </w:r>
    </w:p>
    <w:p>
      <w:pPr>
        <w:pStyle w:val="5"/>
        <w:spacing w:before="115"/>
      </w:pPr>
      <w:r>
        <w:rPr>
          <w:rFonts w:ascii="Verdana" w:eastAsia="Verdana"/>
          <w:color w:val="333333"/>
        </w:rPr>
        <w:t>1</w:t>
      </w:r>
      <w:r>
        <w:rPr>
          <w:color w:val="333333"/>
        </w:rPr>
        <w:t>、</w:t>
      </w:r>
      <w:r>
        <w:rPr>
          <w:rFonts w:ascii="Verdana" w:eastAsia="Verdana"/>
          <w:color w:val="333333"/>
        </w:rPr>
        <w:t>Docker</w:t>
      </w:r>
      <w:r>
        <w:rPr>
          <w:color w:val="333333"/>
        </w:rPr>
        <w:t>有着比虚拟机更少的抽象层</w:t>
      </w:r>
    </w:p>
    <w:p>
      <w:pPr>
        <w:pStyle w:val="5"/>
        <w:spacing w:before="100"/>
      </w:pPr>
      <w:r>
        <w:rPr>
          <w:rFonts w:ascii="Verdana" w:eastAsia="Verdana"/>
          <w:color w:val="333333"/>
          <w:spacing w:val="-1"/>
        </w:rPr>
        <w:t>2</w:t>
      </w:r>
      <w:r>
        <w:rPr>
          <w:color w:val="333333"/>
          <w:spacing w:val="-1"/>
        </w:rPr>
        <w:t>、</w:t>
      </w:r>
      <w:r>
        <w:rPr>
          <w:rFonts w:ascii="Verdana" w:eastAsia="Verdana"/>
          <w:color w:val="333333"/>
          <w:spacing w:val="-1"/>
        </w:rPr>
        <w:t>Docker</w:t>
      </w:r>
      <w:r>
        <w:rPr>
          <w:color w:val="333333"/>
        </w:rPr>
        <w:t>利用的是宿主机的内核，</w:t>
      </w:r>
      <w:r>
        <w:rPr>
          <w:rFonts w:ascii="Verdana" w:eastAsia="Verdana"/>
          <w:color w:val="333333"/>
        </w:rPr>
        <w:t>vm</w:t>
      </w:r>
      <w:r>
        <w:rPr>
          <w:color w:val="333333"/>
        </w:rPr>
        <w:t>需要</w:t>
      </w:r>
      <w:r>
        <w:rPr>
          <w:rFonts w:ascii="Verdana" w:eastAsia="Verdana"/>
          <w:color w:val="333333"/>
        </w:rPr>
        <w:t>Guest</w:t>
      </w:r>
      <w:r>
        <w:rPr>
          <w:rFonts w:ascii="Verdana" w:eastAsia="Verdana"/>
          <w:color w:val="333333"/>
          <w:spacing w:val="-15"/>
        </w:rPr>
        <w:t xml:space="preserve"> </w:t>
      </w:r>
      <w:r>
        <w:rPr>
          <w:rFonts w:ascii="Verdana" w:eastAsia="Verdana"/>
          <w:color w:val="333333"/>
        </w:rPr>
        <w:t>Os</w:t>
      </w:r>
      <w:r>
        <w:rPr>
          <w:color w:val="333333"/>
        </w:rPr>
        <w:t>。</w:t>
      </w:r>
    </w:p>
    <w:p>
      <w:pPr>
        <w:pStyle w:val="5"/>
        <w:spacing w:before="6"/>
        <w:ind w:left="0"/>
        <w:rPr>
          <w:sz w:val="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1969135</wp:posOffset>
            </wp:positionH>
            <wp:positionV relativeFrom="paragraph">
              <wp:posOffset>98425</wp:posOffset>
            </wp:positionV>
            <wp:extent cx="3676650" cy="22288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4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47" w:after="138" w:line="206" w:lineRule="auto"/>
        <w:ind w:right="165"/>
      </w:pPr>
      <w:r>
        <w:rPr>
          <w:color w:val="333333"/>
        </w:rPr>
        <w:t>所以说，新建一个容器的时候，</w:t>
      </w:r>
      <w:r>
        <w:rPr>
          <w:rFonts w:ascii="Verdana" w:eastAsia="Verdana"/>
          <w:color w:val="333333"/>
        </w:rPr>
        <w:t>docker</w:t>
      </w:r>
      <w:r>
        <w:rPr>
          <w:color w:val="333333"/>
        </w:rPr>
        <w:t>不需要像虚拟机一样重新加载一个操作系统内核，避免引导。虚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拟机是加载</w:t>
      </w:r>
      <w:r>
        <w:rPr>
          <w:rFonts w:ascii="Verdana" w:eastAsia="Verdana"/>
          <w:color w:val="333333"/>
        </w:rPr>
        <w:t>Guest</w:t>
      </w:r>
      <w:r>
        <w:rPr>
          <w:rFonts w:ascii="Verdana" w:eastAsia="Verdana"/>
          <w:color w:val="333333"/>
          <w:spacing w:val="85"/>
        </w:rPr>
        <w:t xml:space="preserve"> </w:t>
      </w:r>
      <w:r>
        <w:rPr>
          <w:rFonts w:ascii="Verdana" w:eastAsia="Verdana"/>
          <w:color w:val="333333"/>
        </w:rPr>
        <w:t>Os</w:t>
      </w:r>
      <w:r>
        <w:rPr>
          <w:color w:val="333333"/>
        </w:rPr>
        <w:t>，分钟级别的，而</w:t>
      </w:r>
      <w:r>
        <w:rPr>
          <w:rFonts w:ascii="Verdana" w:eastAsia="Verdana"/>
          <w:color w:val="333333"/>
        </w:rPr>
        <w:t>docker</w:t>
      </w:r>
      <w:r>
        <w:rPr>
          <w:color w:val="333333"/>
        </w:rPr>
        <w:t>是利用当前宿主机的操作系统，省略了复杂的过程，秒级的！</w:t>
      </w:r>
    </w:p>
    <w:p>
      <w:pPr>
        <w:pStyle w:val="5"/>
        <w:ind w:left="1215"/>
        <w:rPr>
          <w:sz w:val="20"/>
        </w:rPr>
      </w:pPr>
      <w:r>
        <w:rPr>
          <w:sz w:val="20"/>
        </w:rPr>
        <w:drawing>
          <wp:inline distT="0" distB="0" distL="0" distR="0">
            <wp:extent cx="4209415" cy="18764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8"/>
        <w:ind w:left="0"/>
        <w:rPr>
          <w:sz w:val="10"/>
        </w:rPr>
      </w:pPr>
      <w:r>
        <w:pict>
          <v:rect id="_x0000_s1143" o:spid="_x0000_s1143" o:spt="1" style="position:absolute;left:0pt;margin-left:77pt;margin-top:12.05pt;height:1.5pt;width:441.95pt;mso-position-horizontal-relative:page;mso-wrap-distance-bottom:0pt;mso-wrap-distance-top:0pt;z-index:-251607040;mso-width-relative:page;mso-height-relative:page;" fillcolor="#E7E7E7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spacing w:after="0"/>
        <w:rPr>
          <w:sz w:val="10"/>
        </w:rPr>
        <w:sectPr>
          <w:pgSz w:w="11900" w:h="16840"/>
          <w:pgMar w:top="460" w:right="1380" w:bottom="280" w:left="1420" w:header="720" w:footer="720" w:gutter="0"/>
          <w:cols w:space="720" w:num="1"/>
        </w:sectPr>
      </w:pPr>
    </w:p>
    <w:p>
      <w:pPr>
        <w:pStyle w:val="2"/>
        <w:spacing w:after="10" w:line="787" w:lineRule="exact"/>
        <w:rPr>
          <w:rFonts w:hint="eastAsia" w:ascii="微软雅黑" w:eastAsia="微软雅黑"/>
        </w:rPr>
      </w:pPr>
      <w:bookmarkStart w:id="9" w:name="Docker的常用命令"/>
      <w:bookmarkEnd w:id="9"/>
      <w:r>
        <w:rPr>
          <w:color w:val="333333"/>
        </w:rPr>
        <w:t>Docker</w:t>
      </w:r>
      <w:r>
        <w:rPr>
          <w:rFonts w:hint="eastAsia" w:ascii="微软雅黑" w:eastAsia="微软雅黑"/>
          <w:color w:val="333333"/>
        </w:rPr>
        <w:t>的常用命令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144" o:spid="_x0000_s1144" o:spt="203" style="height:0.75pt;width:442pt;" coordsize="8840,15">
            <o:lock v:ext="edit"/>
            <v:rect id="_x0000_s1145" o:spid="_x0000_s1145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3"/>
        <w:spacing w:before="71" w:after="3"/>
      </w:pPr>
      <w:bookmarkStart w:id="10" w:name="帮助命令"/>
      <w:bookmarkEnd w:id="10"/>
      <w:r>
        <w:rPr>
          <w:color w:val="333333"/>
        </w:rPr>
        <w:t>帮助命令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146" o:spid="_x0000_s1146" o:spt="203" style="height:0.75pt;width:442pt;" coordsize="8840,15">
            <o:lock v:ext="edit"/>
            <v:rect id="_x0000_s1147" o:spid="_x0000_s1147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4"/>
        <w:ind w:left="0"/>
        <w:rPr>
          <w:b/>
          <w:sz w:val="9"/>
        </w:rPr>
      </w:pPr>
      <w:r>
        <w:pict>
          <v:group id="_x0000_s1148" o:spid="_x0000_s1148" o:spt="203" style="position:absolute;left:0pt;margin-left:77pt;margin-top:11pt;height:52.55pt;width:442pt;mso-position-horizontal-relative:page;mso-wrap-distance-bottom:0pt;mso-wrap-distance-top:0pt;z-index:-251606016;mso-width-relative:page;mso-height-relative:page;" coordorigin="1540,220" coordsize="8840,1051">
            <o:lock v:ext="edit"/>
            <v:shape id="_x0000_s1149" o:spid="_x0000_s1149" style="position:absolute;left:1547;top:227;height:1036;width:8825;" fillcolor="#F7F7F7" filled="t" stroked="f" coordorigin="1548,228" coordsize="8825,1036" path="m10340,1263l1580,1263,1576,1262,1548,1231,1548,1226,1548,260,1580,228,10340,228,10372,260,10372,1231,10344,1262,10340,1263xe">
              <v:path arrowok="t"/>
              <v:fill on="t" focussize="0,0"/>
              <v:stroke on="f"/>
              <v:imagedata o:title=""/>
              <o:lock v:ext="edit"/>
            </v:shape>
            <v:shape id="_x0000_s1150" o:spid="_x0000_s1150" style="position:absolute;left:1547;top:227;height:1036;width:8825;" filled="f" stroked="t" coordorigin="1548,228" coordsize="8825,1036" path="m1548,1226l1548,265,1548,260,1549,255,1551,251,1553,246,1555,242,1559,239,1562,235,1567,232,1571,230,1576,229,1580,228,1585,228,10335,228,10340,228,10344,229,10349,230,10353,232,10358,235,10361,239,10365,242,10372,265,10372,1226,10349,1260,10344,1262,10340,1263,10335,1263,1585,1263,1580,1263,1576,1262,1571,1260,1567,1258,1548,1231,1548,1226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151" o:spid="_x0000_s1151" o:spt="1" style="position:absolute;left:1555;top:355;height:81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52" o:spid="_x0000_s1152" o:spt="1" style="position:absolute;left:1960;top:355;height:81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3" o:spid="_x0000_s1153" o:spt="202" type="#_x0000_t202" style="position:absolute;left:1749;top:396;height:446;width:18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val="left" w:pos="346"/>
                      </w:tabs>
                      <w:spacing w:before="4"/>
                      <w:ind w:left="345" w:right="0" w:hanging="34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version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val="left" w:pos="346"/>
                      </w:tabs>
                      <w:spacing w:before="100"/>
                      <w:ind w:left="345" w:right="0" w:hanging="34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info</w:t>
                    </w:r>
                  </w:p>
                </w:txbxContent>
              </v:textbox>
            </v:shape>
            <v:shape id="_x0000_s1154" o:spid="_x0000_s1154" o:spt="202" type="#_x0000_t202" style="position:absolute;left:4105;top:384;height:459;width:40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显示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的版本信息</w:t>
                    </w:r>
                  </w:p>
                  <w:p>
                    <w:pPr>
                      <w:spacing w:before="52" w:line="207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53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显示</w:t>
                    </w:r>
                    <w:r>
                      <w:rPr>
                        <w:color w:val="AA5400"/>
                        <w:sz w:val="17"/>
                      </w:rPr>
                      <w:t>docker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的系统信息，包括镜像和容器的数量</w:t>
                    </w:r>
                  </w:p>
                </w:txbxContent>
              </v:textbox>
            </v:shape>
            <v:shape id="_x0000_s1155" o:spid="_x0000_s1155" o:spt="202" type="#_x0000_t202" style="position:absolute;left:1749;top:924;height:188;width:33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color w:val="999999"/>
                        <w:spacing w:val="5"/>
                        <w:w w:val="105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spacing w:val="3"/>
                        <w:w w:val="105"/>
                        <w:sz w:val="17"/>
                      </w:rPr>
                      <w:t xml:space="preserve">命令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--help</w:t>
                    </w:r>
                    <w:r>
                      <w:rPr>
                        <w:color w:val="0000CC"/>
                        <w:spacing w:val="9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-4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帮助命令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1"/>
        <w:ind w:left="0"/>
        <w:rPr>
          <w:b/>
          <w:sz w:val="6"/>
        </w:rPr>
      </w:pPr>
    </w:p>
    <w:p>
      <w:pPr>
        <w:pStyle w:val="5"/>
        <w:spacing w:before="58"/>
        <w:rPr>
          <w:rFonts w:ascii="Trebuchet MS" w:eastAsia="Trebuchet MS"/>
        </w:rPr>
      </w:pPr>
      <w:r>
        <w:rPr>
          <w:color w:val="333333"/>
        </w:rPr>
        <w:t>帮助文档的地址：</w:t>
      </w:r>
      <w:r>
        <w:fldChar w:fldCharType="begin"/>
      </w:r>
      <w:r>
        <w:instrText xml:space="preserve"> HYPERLINK "https://docs.docker.com/engine/reference/commandline/build/" \h </w:instrText>
      </w:r>
      <w:r>
        <w:fldChar w:fldCharType="separate"/>
      </w:r>
      <w:r>
        <w:rPr>
          <w:rFonts w:ascii="Trebuchet MS" w:eastAsia="Trebuchet MS"/>
          <w:color w:val="4082C3"/>
          <w:u w:val="single" w:color="4082C3"/>
        </w:rPr>
        <w:t>https://docs.docker.com/engine/reference/commandline/build/</w:t>
      </w:r>
      <w:r>
        <w:rPr>
          <w:rFonts w:ascii="Trebuchet MS" w:eastAsia="Trebuchet MS"/>
          <w:color w:val="4082C3"/>
          <w:u w:val="single" w:color="4082C3"/>
        </w:rPr>
        <w:fldChar w:fldCharType="end"/>
      </w:r>
    </w:p>
    <w:p>
      <w:pPr>
        <w:pStyle w:val="3"/>
      </w:pPr>
      <w:bookmarkStart w:id="11" w:name="镜像命令"/>
      <w:bookmarkEnd w:id="11"/>
      <w:r>
        <w:rPr>
          <w:color w:val="333333"/>
        </w:rPr>
        <w:t>镜像命令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156" o:spid="_x0000_s1156" o:spt="203" style="height:0.75pt;width:442pt;" coordsize="8840,15">
            <o:lock v:ext="edit"/>
            <v:rect id="_x0000_s1157" o:spid="_x0000_s1157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4"/>
        <w:spacing w:before="224"/>
        <w:rPr>
          <w:rFonts w:ascii="Trebuchet MS"/>
        </w:rPr>
      </w:pPr>
      <w:r>
        <w:pict>
          <v:shape id="_x0000_s1158" o:spid="_x0000_s1158" style="position:absolute;left:0pt;margin-left:77.35pt;margin-top:35.5pt;height:254.4pt;width:441.25pt;mso-position-horizontal-relative:page;z-index:-251625472;mso-width-relative:page;mso-height-relative:page;" fillcolor="#F7F7F7" filled="t" stroked="f" coordorigin="1548,710" coordsize="8825,5088" path="m10372,743l10340,710,1580,710,1548,743,1548,5760,1548,5765,1580,5797,10340,5797,10372,5765,10372,743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Trebuchet MS"/>
          <w:color w:val="333333"/>
          <w:w w:val="110"/>
        </w:rPr>
        <w:t>docker</w:t>
      </w:r>
      <w:r>
        <w:rPr>
          <w:rFonts w:ascii="Trebuchet MS"/>
          <w:color w:val="333333"/>
          <w:spacing w:val="5"/>
          <w:w w:val="110"/>
        </w:rPr>
        <w:t xml:space="preserve"> </w:t>
      </w:r>
      <w:r>
        <w:rPr>
          <w:rFonts w:ascii="Trebuchet MS"/>
          <w:color w:val="333333"/>
          <w:w w:val="110"/>
        </w:rPr>
        <w:t>images</w:t>
      </w:r>
    </w:p>
    <w:p>
      <w:pPr>
        <w:pStyle w:val="5"/>
        <w:spacing w:before="10"/>
        <w:ind w:left="0"/>
        <w:rPr>
          <w:rFonts w:ascii="Trebuchet MS"/>
          <w:b/>
          <w:sz w:val="22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4163"/>
        <w:gridCol w:w="1888"/>
        <w:gridCol w:w="1322"/>
        <w:gridCol w:w="8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555" w:type="dxa"/>
            <w:tcBorders>
              <w:top w:val="single" w:color="E7E9EC" w:sz="18" w:space="0"/>
              <w:left w:val="single" w:color="E7E9EC" w:sz="18" w:space="0"/>
              <w:right w:val="single" w:color="DDDDDD" w:sz="8" w:space="0"/>
            </w:tcBorders>
          </w:tcPr>
          <w:p>
            <w:pPr>
              <w:pStyle w:val="10"/>
              <w:spacing w:before="1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4163" w:type="dxa"/>
            <w:tcBorders>
              <w:top w:val="single" w:color="E7E9EC" w:sz="18" w:space="0"/>
              <w:left w:val="single" w:color="DDDDDD" w:sz="8" w:space="0"/>
            </w:tcBorders>
          </w:tcPr>
          <w:p>
            <w:pPr>
              <w:pStyle w:val="10"/>
              <w:spacing w:before="1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[root@localhost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7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17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images</w:t>
            </w:r>
          </w:p>
        </w:tc>
        <w:tc>
          <w:tcPr>
            <w:tcW w:w="4104" w:type="dxa"/>
            <w:gridSpan w:val="3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tabs>
                <w:tab w:val="left" w:pos="2252"/>
              </w:tabs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REPOSITORY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TAG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spacing w:before="51"/>
              <w:ind w:left="21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IMAGE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ID</w:t>
            </w: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spacing w:before="51"/>
              <w:ind w:left="443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CREATED</w:t>
            </w: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left="560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SIZE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tabs>
                <w:tab w:val="left" w:pos="2252"/>
              </w:tabs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hello-world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latest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spacing w:before="51"/>
              <w:ind w:left="21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bf756fb1ae65</w:t>
            </w: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spacing w:before="51"/>
              <w:ind w:left="443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5</w:t>
            </w:r>
            <w:r>
              <w:rPr>
                <w:color w:val="116644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months</w:t>
            </w: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73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ago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left="665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13</w:t>
            </w:r>
            <w:r>
              <w:rPr>
                <w:color w:val="333333"/>
                <w:w w:val="105"/>
                <w:sz w:val="17"/>
              </w:rPr>
              <w:t>.3kB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解释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REPOSITORY</w:t>
            </w:r>
            <w:r>
              <w:rPr>
                <w:color w:val="333333"/>
                <w:spacing w:val="75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333333"/>
                <w:w w:val="105"/>
                <w:sz w:val="17"/>
              </w:rPr>
              <w:t>镜像的仓库源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tabs>
                <w:tab w:val="left" w:pos="1406"/>
              </w:tabs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TAG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rFonts w:hint="eastAsia" w:ascii="新宋体" w:eastAsia="新宋体"/>
                <w:color w:val="333333"/>
                <w:w w:val="105"/>
                <w:sz w:val="17"/>
              </w:rPr>
              <w:t>镜像标签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tabs>
                <w:tab w:val="left" w:pos="1406"/>
              </w:tabs>
              <w:spacing w:before="22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IMAGE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ID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rFonts w:hint="eastAsia" w:ascii="新宋体" w:eastAsia="新宋体"/>
                <w:color w:val="333333"/>
                <w:w w:val="105"/>
                <w:sz w:val="17"/>
              </w:rPr>
              <w:t>镜像</w:t>
            </w:r>
            <w:r>
              <w:rPr>
                <w:color w:val="333333"/>
                <w:w w:val="105"/>
                <w:sz w:val="17"/>
              </w:rPr>
              <w:t>id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tabs>
                <w:tab w:val="left" w:pos="1406"/>
              </w:tabs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CREATED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rFonts w:hint="eastAsia" w:ascii="新宋体" w:eastAsia="新宋体"/>
                <w:color w:val="333333"/>
                <w:w w:val="105"/>
                <w:sz w:val="17"/>
              </w:rPr>
              <w:t>镜像的创建时间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tabs>
                <w:tab w:val="left" w:pos="1406"/>
              </w:tabs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SIZE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rFonts w:hint="eastAsia" w:ascii="新宋体" w:eastAsia="新宋体"/>
                <w:color w:val="333333"/>
                <w:w w:val="105"/>
                <w:sz w:val="17"/>
              </w:rPr>
              <w:t>镜像的大小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可选项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Options: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tabs>
                <w:tab w:val="left" w:pos="2326"/>
              </w:tabs>
              <w:spacing w:before="22"/>
              <w:ind w:right="210"/>
              <w:jc w:val="right"/>
              <w:rPr>
                <w:rFonts w:hint="eastAsia" w:ascii="新宋体" w:eastAsia="新宋体"/>
                <w:sz w:val="17"/>
              </w:rPr>
            </w:pPr>
            <w:r>
              <w:rPr>
                <w:color w:val="0000CC"/>
                <w:w w:val="105"/>
                <w:sz w:val="17"/>
              </w:rPr>
              <w:t>-a</w:t>
            </w:r>
            <w:r>
              <w:rPr>
                <w:color w:val="333333"/>
                <w:spacing w:val="-5"/>
                <w:w w:val="105"/>
                <w:sz w:val="17"/>
              </w:rPr>
              <w:t xml:space="preserve">, </w:t>
            </w:r>
            <w:r>
              <w:rPr>
                <w:color w:val="0000CC"/>
                <w:w w:val="105"/>
                <w:sz w:val="17"/>
              </w:rPr>
              <w:t>--all</w:t>
            </w:r>
            <w:r>
              <w:rPr>
                <w:color w:val="0000CC"/>
                <w:w w:val="105"/>
                <w:sz w:val="17"/>
              </w:rPr>
              <w:tab/>
            </w:r>
            <w:r>
              <w:rPr>
                <w:color w:val="AA5400"/>
                <w:spacing w:val="-8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列出所有镜像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4163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tabs>
                <w:tab w:val="left" w:pos="2326"/>
              </w:tabs>
              <w:spacing w:before="22"/>
              <w:ind w:right="174"/>
              <w:jc w:val="right"/>
              <w:rPr>
                <w:sz w:val="17"/>
              </w:rPr>
            </w:pPr>
            <w:r>
              <w:rPr>
                <w:color w:val="0000CC"/>
                <w:w w:val="105"/>
                <w:sz w:val="17"/>
              </w:rPr>
              <w:t>-q</w:t>
            </w:r>
            <w:r>
              <w:rPr>
                <w:color w:val="333333"/>
                <w:spacing w:val="-6"/>
                <w:w w:val="105"/>
                <w:sz w:val="17"/>
              </w:rPr>
              <w:t xml:space="preserve">, </w:t>
            </w:r>
            <w:r>
              <w:rPr>
                <w:color w:val="0000CC"/>
                <w:w w:val="105"/>
                <w:sz w:val="17"/>
              </w:rPr>
              <w:t>--quiet</w:t>
            </w:r>
            <w:r>
              <w:rPr>
                <w:color w:val="0000CC"/>
                <w:w w:val="105"/>
                <w:sz w:val="17"/>
              </w:rPr>
              <w:tab/>
            </w:r>
            <w:r>
              <w:rPr>
                <w:color w:val="AA5400"/>
                <w:spacing w:val="-8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只显示镜像</w:t>
            </w:r>
            <w:r>
              <w:rPr>
                <w:color w:val="AA5400"/>
                <w:w w:val="105"/>
                <w:sz w:val="17"/>
              </w:rPr>
              <w:t>id</w:t>
            </w:r>
          </w:p>
        </w:tc>
        <w:tc>
          <w:tcPr>
            <w:tcW w:w="1888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atLeast"/>
        </w:trPr>
        <w:tc>
          <w:tcPr>
            <w:tcW w:w="555" w:type="dxa"/>
            <w:tcBorders>
              <w:left w:val="single" w:color="E7E9EC" w:sz="18" w:space="0"/>
              <w:bottom w:val="single" w:color="E7E9EC" w:sz="18" w:space="0"/>
              <w:right w:val="single" w:color="DDDDDD" w:sz="8" w:space="0"/>
            </w:tcBorders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</w:t>
            </w:r>
          </w:p>
        </w:tc>
        <w:tc>
          <w:tcPr>
            <w:tcW w:w="4163" w:type="dxa"/>
            <w:tcBorders>
              <w:left w:val="single" w:color="DDDDDD" w:sz="8" w:space="0"/>
              <w:bottom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888" w:type="dxa"/>
            <w:tcBorders>
              <w:bottom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322" w:type="dxa"/>
            <w:tcBorders>
              <w:bottom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894" w:type="dxa"/>
            <w:tcBorders>
              <w:bottom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</w:tr>
    </w:tbl>
    <w:p>
      <w:pPr>
        <w:spacing w:before="17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ascii="Trebuchet MS" w:eastAsia="Trebuchet MS"/>
          <w:b/>
          <w:color w:val="333333"/>
          <w:w w:val="105"/>
          <w:sz w:val="19"/>
        </w:rPr>
        <w:t>docker</w:t>
      </w:r>
      <w:r>
        <w:rPr>
          <w:rFonts w:ascii="Trebuchet MS" w:eastAsia="Trebuchet MS"/>
          <w:b/>
          <w:color w:val="333333"/>
          <w:spacing w:val="1"/>
          <w:w w:val="105"/>
          <w:sz w:val="19"/>
        </w:rPr>
        <w:t xml:space="preserve"> </w:t>
      </w:r>
      <w:r>
        <w:rPr>
          <w:rFonts w:ascii="Trebuchet MS" w:eastAsia="Trebuchet MS"/>
          <w:b/>
          <w:color w:val="333333"/>
          <w:w w:val="105"/>
          <w:sz w:val="19"/>
        </w:rPr>
        <w:t>search</w:t>
      </w:r>
      <w:r>
        <w:rPr>
          <w:rFonts w:ascii="Trebuchet MS" w:eastAsia="Trebuchet MS"/>
          <w:b/>
          <w:color w:val="333333"/>
          <w:spacing w:val="2"/>
          <w:w w:val="105"/>
          <w:sz w:val="19"/>
        </w:rPr>
        <w:t xml:space="preserve"> </w:t>
      </w:r>
      <w:r>
        <w:rPr>
          <w:rFonts w:hint="eastAsia" w:ascii="微软雅黑" w:eastAsia="微软雅黑"/>
          <w:b/>
          <w:color w:val="333333"/>
          <w:w w:val="105"/>
          <w:sz w:val="19"/>
        </w:rPr>
        <w:t>搜索镜像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92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sz w:val="20"/>
        </w:rPr>
      </w:pPr>
      <w:r>
        <w:rPr>
          <w:sz w:val="20"/>
        </w:rPr>
        <w:pict>
          <v:group id="_x0000_s1159" o:spid="_x0000_s1159" o:spt="203" style="height:268.65pt;width:442pt;" coordsize="8840,5373">
            <o:lock v:ext="edit"/>
            <v:shape id="_x0000_s1160" o:spid="_x0000_s1160" style="position:absolute;left:7;top:7;height:5358;width:8825;" fillcolor="#F7F7F7" filled="t" stroked="f" coordorigin="8,8" coordsize="8825,5358" path="m8799,5365l40,5365,35,5364,8,5332,8,5327,8,40,40,8,8799,8,8832,40,8832,5332,8804,5364,8799,5365xe">
              <v:path arrowok="t"/>
              <v:fill on="t" focussize="0,0"/>
              <v:stroke on="f"/>
              <v:imagedata o:title=""/>
              <o:lock v:ext="edit"/>
            </v:shape>
            <v:shape id="_x0000_s1161" o:spid="_x0000_s1161" style="position:absolute;left:7;top:7;height:5358;width:8825;" filled="f" stroked="t" coordorigin="8,8" coordsize="8825,5358" path="m8,5327l8,45,8,40,8,35,10,31,12,26,15,22,18,18,22,15,26,12,31,10,35,8,40,8,45,8,8794,8,8799,8,8804,8,8808,10,8813,12,8817,15,8821,18,8824,22,8832,45,8832,5327,8794,5365,45,5365,8,5332,8,5327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162" o:spid="_x0000_s1162" o:spt="1" style="position:absolute;left:15;top:135;height:5133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63" o:spid="_x0000_s1163" o:spt="1" style="position:absolute;left:555;top:135;height:5133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64" o:spid="_x0000_s1164" o:spt="202" type="#_x0000_t202" style="position:absolute;left:344;top:176;height:44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1165" o:spid="_x0000_s1165" o:spt="202" type="#_x0000_t202" style="position:absolute;left:690;top:176;height:176;width:41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search</w:t>
                    </w:r>
                    <w:r>
                      <w:rPr>
                        <w:color w:val="AA5400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mysql</w:t>
                    </w:r>
                  </w:p>
                </w:txbxContent>
              </v:textbox>
            </v:shape>
            <v:shape id="_x0000_s1166" o:spid="_x0000_s1166" o:spt="202" type="#_x0000_t202" style="position:absolute;left:690;top:446;height:176;width:4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NAME</w:t>
                    </w:r>
                  </w:p>
                </w:txbxContent>
              </v:textbox>
            </v:shape>
            <v:shape id="_x0000_s1167" o:spid="_x0000_s1167" o:spt="202" type="#_x0000_t202" style="position:absolute;left:1325;top:716;height:176;width:5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STARS</w:t>
                    </w:r>
                  </w:p>
                </w:txbxContent>
              </v:textbox>
            </v:shape>
            <v:shape id="_x0000_s1168" o:spid="_x0000_s1168" o:spt="202" type="#_x0000_t202" style="position:absolute;left:3440;top:446;height:446;width:30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DESCRIPTION</w:t>
                    </w:r>
                  </w:p>
                  <w:p>
                    <w:pPr>
                      <w:tabs>
                        <w:tab w:val="left" w:pos="2115"/>
                      </w:tabs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OFFICIAL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sz w:val="17"/>
                      </w:rPr>
                      <w:t>AUTOMATED</w:t>
                    </w:r>
                  </w:p>
                </w:txbxContent>
              </v:textbox>
            </v:shape>
            <v:shape id="_x0000_s1169" o:spid="_x0000_s1169" o:spt="202" type="#_x0000_t202" style="position:absolute;left:344;top:986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</w:txbxContent>
              </v:textbox>
            </v:shape>
            <v:shape id="_x0000_s1170" o:spid="_x0000_s1170" o:spt="202" type="#_x0000_t202" style="position:absolute;left:690;top:986;height:716;width:97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color w:val="333333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relation…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mariadb</w:t>
                    </w:r>
                  </w:p>
                </w:txbxContent>
              </v:textbox>
            </v:shape>
            <v:shape id="_x0000_s1171" o:spid="_x0000_s1171" o:spt="202" type="#_x0000_t202" style="position:absolute;left:1959;top:1257;height:176;width:4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9604</w:t>
                    </w:r>
                  </w:p>
                </w:txbxContent>
              </v:textbox>
            </v:shape>
            <v:shape id="_x0000_s1172" o:spid="_x0000_s1172" o:spt="202" type="#_x0000_t202" style="position:absolute;left:344;top:1527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</v:shape>
            <v:shape id="_x0000_s1173" o:spid="_x0000_s1173" o:spt="202" type="#_x0000_t202" style="position:absolute;left:4075;top:986;height:716;width:446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544" w:firstLine="211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is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widely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used,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open-source</w:t>
                    </w:r>
                    <w:r>
                      <w:rPr>
                        <w:color w:val="333333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[OK]</w:t>
                    </w:r>
                  </w:p>
                  <w:p>
                    <w:pPr>
                      <w:spacing w:before="0" w:line="170" w:lineRule="exact"/>
                      <w:ind w:left="21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MariaDB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is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community-developed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fork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of</w:t>
                    </w:r>
                  </w:p>
                </w:txbxContent>
              </v:textbox>
            </v:shape>
            <v:shape id="_x0000_s1174" o:spid="_x0000_s1174" o:spt="202" type="#_x0000_t202" style="position:absolute;left:690;top:1797;height:176;width:33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740"/>
                        <w:tab w:val="left" w:pos="2856"/>
                      </w:tabs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MyS…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116644"/>
                        <w:w w:val="105"/>
                        <w:sz w:val="17"/>
                      </w:rPr>
                      <w:t>3490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[OK]</w:t>
                    </w:r>
                  </w:p>
                </w:txbxContent>
              </v:textbox>
            </v:shape>
            <v:shape id="_x0000_s1175" o:spid="_x0000_s1175" o:spt="202" type="#_x0000_t202" style="position:absolute;left:344;top:2067;height:1257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</v:shape>
            <v:shape id="_x0000_s1176" o:spid="_x0000_s1176" o:spt="202" type="#_x0000_t202" style="position:absolute;left:690;top:2325;height:459;width:20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可选项，通过收藏来过滤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--filter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STARS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3000</w:t>
                    </w:r>
                  </w:p>
                </w:txbxContent>
              </v:textbox>
            </v:shape>
            <v:shape id="_x0000_s1177" o:spid="_x0000_s1177" o:spt="202" type="#_x0000_t202" style="position:absolute;left:2911;top:2595;height:188;width:31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搜索出来的镜像就是</w:t>
                    </w:r>
                    <w:r>
                      <w:rPr>
                        <w:color w:val="AA5400"/>
                        <w:sz w:val="17"/>
                      </w:rPr>
                      <w:t>STARS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大于</w:t>
                    </w:r>
                    <w:r>
                      <w:rPr>
                        <w:color w:val="AA5400"/>
                        <w:sz w:val="17"/>
                      </w:rPr>
                      <w:t>3000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的</w:t>
                    </w:r>
                  </w:p>
                </w:txbxContent>
              </v:textbox>
            </v:shape>
            <v:shape id="_x0000_s1178" o:spid="_x0000_s1178" o:spt="202" type="#_x0000_t202" style="position:absolute;left:690;top:2877;height:176;width:6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search</w:t>
                    </w:r>
                    <w:r>
                      <w:rPr>
                        <w:color w:val="AA5400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mysql</w:t>
                    </w:r>
                    <w:r>
                      <w:rPr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--filter=STARS=3000</w:t>
                    </w:r>
                  </w:p>
                </w:txbxContent>
              </v:textbox>
            </v:shape>
            <v:shape id="_x0000_s1179" o:spid="_x0000_s1179" o:spt="202" type="#_x0000_t202" style="position:absolute;left:690;top:3147;height:176;width:4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NAME</w:t>
                    </w:r>
                  </w:p>
                </w:txbxContent>
              </v:textbox>
            </v:shape>
            <v:shape id="_x0000_s1180" o:spid="_x0000_s1180" o:spt="202" type="#_x0000_t202" style="position:absolute;left:1959;top:3147;height:446;width:20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DESCRIPTION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OFFICIAL</w:t>
                    </w:r>
                  </w:p>
                </w:txbxContent>
              </v:textbox>
            </v:shape>
            <v:shape id="_x0000_s1181" o:spid="_x0000_s1181" o:spt="202" type="#_x0000_t202" style="position:absolute;left:7884;top:3147;height:176;width:5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STARS</w:t>
                    </w:r>
                  </w:p>
                </w:txbxContent>
              </v:textbox>
            </v:shape>
            <v:shape id="_x0000_s1182" o:spid="_x0000_s1182" o:spt="202" type="#_x0000_t202" style="position:absolute;left:4075;top:3418;height:176;width:97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AUTOMATED</w:t>
                    </w:r>
                  </w:p>
                </w:txbxContent>
              </v:textbox>
            </v:shape>
            <v:shape id="_x0000_s1183" o:spid="_x0000_s1183" o:spt="202" type="#_x0000_t202" style="position:absolute;left:238;top:3688;height:1527;width:80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4"/>
                      </w:numPr>
                      <w:tabs>
                        <w:tab w:val="left" w:pos="452"/>
                        <w:tab w:val="left" w:pos="2567"/>
                        <w:tab w:val="left" w:pos="7645"/>
                      </w:tabs>
                      <w:spacing w:before="4" w:line="381" w:lineRule="auto"/>
                      <w:ind w:left="1826" w:right="18" w:hanging="182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is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widely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used,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open-source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relation…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116644"/>
                        <w:spacing w:val="-2"/>
                        <w:w w:val="105"/>
                        <w:sz w:val="17"/>
                      </w:rPr>
                      <w:t>9604</w:t>
                    </w:r>
                    <w:r>
                      <w:rPr>
                        <w:color w:val="116644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[OK]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val="left" w:pos="452"/>
                        <w:tab w:val="left" w:pos="2567"/>
                        <w:tab w:val="left" w:pos="7645"/>
                      </w:tabs>
                      <w:spacing w:before="0" w:line="381" w:lineRule="auto"/>
                      <w:ind w:left="1826" w:right="18" w:hanging="182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mariadb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MariaDB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is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community-developed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fork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MyS…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116644"/>
                        <w:spacing w:val="-2"/>
                        <w:w w:val="105"/>
                        <w:sz w:val="17"/>
                      </w:rPr>
                      <w:t>3490</w:t>
                    </w:r>
                    <w:r>
                      <w:rPr>
                        <w:color w:val="116644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[OK]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7"/>
        <w:ind w:left="0"/>
        <w:rPr>
          <w:b/>
          <w:sz w:val="5"/>
        </w:rPr>
      </w:pPr>
    </w:p>
    <w:p>
      <w:pPr>
        <w:pStyle w:val="4"/>
        <w:spacing w:before="58"/>
      </w:pPr>
      <w:r>
        <w:pict>
          <v:shape id="_x0000_s1184" o:spid="_x0000_s1184" style="position:absolute;left:0pt;margin-left:77.35pt;margin-top:30.8pt;height:478.35pt;width:441.25pt;mso-position-horizontal-relative:page;z-index:-251624448;mso-width-relative:page;mso-height-relative:page;" fillcolor="#F7F7F7" filled="t" stroked="f" coordorigin="1548,616" coordsize="8825,9567" path="m10372,10183l1548,10183,1548,649,1580,616,10340,616,10372,10183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Trebuchet MS" w:eastAsia="Trebuchet MS"/>
          <w:color w:val="333333"/>
          <w:w w:val="105"/>
        </w:rPr>
        <w:t>docker</w:t>
      </w:r>
      <w:r>
        <w:rPr>
          <w:rFonts w:ascii="Trebuchet MS" w:eastAsia="Trebuchet MS"/>
          <w:color w:val="333333"/>
          <w:spacing w:val="-2"/>
          <w:w w:val="105"/>
        </w:rPr>
        <w:t xml:space="preserve"> </w:t>
      </w:r>
      <w:r>
        <w:rPr>
          <w:rFonts w:ascii="Trebuchet MS" w:eastAsia="Trebuchet MS"/>
          <w:color w:val="333333"/>
          <w:w w:val="105"/>
        </w:rPr>
        <w:t>pull</w:t>
      </w:r>
      <w:r>
        <w:rPr>
          <w:rFonts w:ascii="Trebuchet MS" w:eastAsia="Trebuchet MS"/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下载镜像</w:t>
      </w:r>
    </w:p>
    <w:p>
      <w:pPr>
        <w:pStyle w:val="5"/>
        <w:spacing w:before="8" w:after="1"/>
        <w:ind w:left="0"/>
        <w:rPr>
          <w:b/>
          <w:sz w:val="10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82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555" w:type="dxa"/>
            <w:tcBorders>
              <w:top w:val="single" w:color="E7E9EC" w:sz="18" w:space="0"/>
              <w:lef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  <w:tc>
          <w:tcPr>
            <w:tcW w:w="8269" w:type="dxa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10"/>
              <w:ind w:left="136"/>
              <w:rPr>
                <w:sz w:val="17"/>
              </w:rPr>
            </w:pPr>
            <w:r>
              <w:rPr>
                <w:color w:val="AA5400"/>
                <w:spacing w:val="-7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spacing w:val="1"/>
                <w:w w:val="105"/>
                <w:sz w:val="17"/>
              </w:rPr>
              <w:t xml:space="preserve">下载镜像 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13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pull</w:t>
            </w:r>
            <w:r>
              <w:rPr>
                <w:color w:val="AA5400"/>
                <w:spacing w:val="-13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镜像名</w:t>
            </w:r>
            <w:r>
              <w:rPr>
                <w:color w:val="AA5400"/>
                <w:w w:val="105"/>
                <w:sz w:val="17"/>
              </w:rPr>
              <w:t>[:tag]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[root@localhost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5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15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pull</w:t>
            </w:r>
            <w:r>
              <w:rPr>
                <w:color w:val="AA5400"/>
                <w:spacing w:val="-15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mysql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3204"/>
              </w:tabs>
              <w:spacing w:before="22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Using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default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tag: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latest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0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spacing w:val="-1"/>
                <w:w w:val="105"/>
                <w:sz w:val="17"/>
              </w:rPr>
              <w:t xml:space="preserve">如果不写 </w:t>
            </w:r>
            <w:r>
              <w:rPr>
                <w:color w:val="AA5400"/>
                <w:w w:val="105"/>
                <w:sz w:val="17"/>
              </w:rPr>
              <w:t>tag,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默认就是</w:t>
            </w:r>
            <w:r>
              <w:rPr>
                <w:color w:val="AA5400"/>
                <w:w w:val="105"/>
                <w:sz w:val="17"/>
              </w:rPr>
              <w:t>latest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latest: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Pulling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from</w:t>
            </w:r>
            <w:r>
              <w:rPr>
                <w:color w:val="333333"/>
                <w:spacing w:val="-1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library/mysql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8559a31e96f4:</w:t>
            </w:r>
            <w:r>
              <w:rPr>
                <w:color w:val="333333"/>
                <w:spacing w:val="-1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  <w:r>
              <w:rPr>
                <w:color w:val="333333"/>
                <w:spacing w:val="75"/>
                <w:w w:val="105"/>
                <w:sz w:val="17"/>
              </w:rPr>
              <w:t xml:space="preserve"> </w:t>
            </w:r>
            <w:r>
              <w:rPr>
                <w:color w:val="AA5400"/>
                <w:spacing w:val="-8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分层下载，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16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image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的核心 联合文件系统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d51ce1c2e575: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c2344adc4858: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fcf3ceff18fc: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16da0c38dc5b: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b905d1797e97: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4b50d1c6b05c: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c75914a65ca2: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1ae8042bdd09: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453ac13c00a3: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9e680cd72f08: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a6b5dc864b6c: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complete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Digest: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sz w:val="17"/>
              </w:rPr>
              <w:t>sha256:8b7b328a7ff6de46ef96bcf83af048cb00a1c86282bfca0cb119c84568b4caf6</w:t>
            </w:r>
            <w:r>
              <w:rPr>
                <w:color w:val="333333"/>
                <w:spacing w:val="100"/>
                <w:sz w:val="17"/>
              </w:rPr>
              <w:t xml:space="preserve"> </w:t>
            </w:r>
            <w:r>
              <w:rPr>
                <w:color w:val="AA5400"/>
                <w:spacing w:val="50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sz w:val="17"/>
              </w:rPr>
              <w:t>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rFonts w:hint="eastAsia" w:ascii="新宋体" w:eastAsia="新宋体"/>
                <w:color w:val="AA5400"/>
                <w:w w:val="103"/>
                <w:sz w:val="17"/>
              </w:rPr>
              <w:t>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18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8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Status: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Downloaded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newer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image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770087"/>
                <w:w w:val="105"/>
                <w:sz w:val="17"/>
              </w:rPr>
              <w:t>for</w:t>
            </w:r>
            <w:r>
              <w:rPr>
                <w:color w:val="770087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mysql:latest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19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docker.io/library/mysql:latest</w:t>
            </w:r>
            <w:r>
              <w:rPr>
                <w:color w:val="333333"/>
                <w:spacing w:val="65"/>
                <w:w w:val="105"/>
                <w:sz w:val="17"/>
              </w:rPr>
              <w:t xml:space="preserve"> </w:t>
            </w:r>
            <w:r>
              <w:rPr>
                <w:color w:val="AA5400"/>
                <w:spacing w:val="-10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真实地址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20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21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docker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mysql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333333"/>
                <w:w w:val="105"/>
                <w:sz w:val="17"/>
              </w:rPr>
              <w:t>等价于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: </w:t>
            </w:r>
            <w:r>
              <w:rPr>
                <w:color w:val="333333"/>
                <w:w w:val="105"/>
                <w:sz w:val="17"/>
              </w:rPr>
              <w:t>docker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docker.io/library/mysql:latest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22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23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8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指定版本下载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24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[root@localhost</w:t>
            </w:r>
            <w:r>
              <w:rPr>
                <w:color w:val="333333"/>
                <w:spacing w:val="-1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7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17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pull</w:t>
            </w:r>
            <w:r>
              <w:rPr>
                <w:color w:val="AA5400"/>
                <w:spacing w:val="-16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mysql:5.7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25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5</w:t>
            </w:r>
            <w:r>
              <w:rPr>
                <w:color w:val="333333"/>
                <w:w w:val="105"/>
                <w:sz w:val="17"/>
              </w:rPr>
              <w:t>.7:</w:t>
            </w:r>
            <w:r>
              <w:rPr>
                <w:color w:val="333333"/>
                <w:spacing w:val="-1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Pulling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from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library/mysql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26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3416"/>
              </w:tabs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8559a31e96f4: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Already</w:t>
            </w:r>
            <w:r>
              <w:rPr>
                <w:color w:val="333333"/>
                <w:spacing w:val="-1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exists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48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sz w:val="17"/>
              </w:rPr>
              <w:t>联合文件系统的好处：上面下载过的</w:t>
            </w:r>
            <w:r>
              <w:rPr>
                <w:color w:val="AA5400"/>
                <w:sz w:val="17"/>
              </w:rPr>
              <w:t>MySQL</w:t>
            </w:r>
            <w:r>
              <w:rPr>
                <w:rFonts w:hint="eastAsia" w:ascii="新宋体" w:eastAsia="新宋体"/>
                <w:color w:val="AA5400"/>
                <w:sz w:val="17"/>
              </w:rPr>
              <w:t>与</w:t>
            </w:r>
            <w:r>
              <w:rPr>
                <w:color w:val="AA5400"/>
                <w:sz w:val="17"/>
              </w:rPr>
              <w:t>5.7</w:t>
            </w:r>
            <w:r>
              <w:rPr>
                <w:rFonts w:hint="eastAsia" w:ascii="新宋体" w:eastAsia="新宋体"/>
                <w:color w:val="AA5400"/>
                <w:sz w:val="17"/>
              </w:rPr>
              <w:t>版本的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z w:val="17"/>
              </w:rPr>
              <w:t>MySQL</w:t>
            </w:r>
            <w:r>
              <w:rPr>
                <w:rFonts w:hint="eastAsia" w:ascii="新宋体" w:eastAsia="新宋体"/>
                <w:color w:val="AA5400"/>
                <w:sz w:val="17"/>
              </w:rPr>
              <w:t>有相同的文件时不需要重复下载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27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d51ce1c2e575: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Already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exists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28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c2344adc4858: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Already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exists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29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fcf3ceff18fc: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Already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exists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30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16da0c38dc5b: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Already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exists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31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b905d1797e97: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Already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exists</w:t>
            </w:r>
          </w:p>
        </w:tc>
      </w:tr>
    </w:tbl>
    <w:p>
      <w:pPr>
        <w:spacing w:after="0"/>
        <w:rPr>
          <w:sz w:val="17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sz w:val="20"/>
        </w:rPr>
      </w:pPr>
      <w:r>
        <w:rPr>
          <w:sz w:val="20"/>
        </w:rPr>
        <w:pict>
          <v:group id="_x0000_s1185" o:spid="_x0000_s1185" o:spt="203" style="height:140.7pt;width:442pt;" coordsize="8840,2814">
            <o:lock v:ext="edit"/>
            <v:shape id="_x0000_s1186" o:spid="_x0000_s1186" style="position:absolute;left:7;top:7;height:2799;width:8825;" fillcolor="#F7F7F7" filled="t" stroked="f" coordorigin="8,8" coordsize="8825,2799" path="m8799,2806l40,2806,35,2805,8,2774,8,8,8832,8,8832,2774,8799,2806xe">
              <v:path arrowok="t"/>
              <v:fill on="t" focussize="0,0"/>
              <v:stroke on="f"/>
              <v:imagedata o:title=""/>
              <o:lock v:ext="edit"/>
            </v:shape>
            <v:shape id="_x0000_s1187" o:spid="_x0000_s1187" style="position:absolute;left:7;top:7;height:2799;width:8825;" filled="f" stroked="t" coordorigin="8,8" coordsize="8825,2799" path="m8,2769l8,8m8832,8l8832,2769,8832,2774,8831,2779,8829,2783,8827,2788,8824,2792,8821,2795,8817,2799,8813,2802,8808,2803,8804,2805,8799,2806,8794,2806,45,2806,40,2806,35,2805,31,2803,26,2802,22,2799,18,2795,15,2792,12,2788,10,2783,8,2779,8,2774,8,2769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188" o:spid="_x0000_s1188" o:spt="1" style="position:absolute;left:15;top:7;height:2702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89" o:spid="_x0000_s1189" o:spt="1" style="position:absolute;left:555;top:7;height:2702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90" o:spid="_x0000_s1190" o:spt="202" type="#_x0000_t202" style="position:absolute;left:0;top:0;height:2814;width:88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691"/>
                      </w:tabs>
                      <w:spacing w:before="53"/>
                      <w:ind w:left="690" w:right="0" w:hanging="45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4b50d1c6b05c: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Already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exists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691"/>
                      </w:tabs>
                      <w:spacing w:before="100"/>
                      <w:ind w:left="690" w:right="0" w:hanging="45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d85174a87144: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Pull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complete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691"/>
                      </w:tabs>
                      <w:spacing w:before="100"/>
                      <w:ind w:left="690" w:right="0" w:hanging="45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a4ad33703fa8: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Pull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complete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691"/>
                      </w:tabs>
                      <w:spacing w:before="101"/>
                      <w:ind w:left="690" w:right="0" w:hanging="45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f7a5433ce20d: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Pull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complete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691"/>
                      </w:tabs>
                      <w:spacing w:before="100"/>
                      <w:ind w:left="690" w:right="0" w:hanging="45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3dcd2a278b4a: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Pull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complete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691"/>
                      </w:tabs>
                      <w:spacing w:before="100" w:line="381" w:lineRule="auto"/>
                      <w:ind w:left="690" w:right="635" w:hanging="452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Digest:</w:t>
                    </w:r>
                    <w:r>
                      <w:rPr>
                        <w:color w:val="333333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sha256:32f9d9a069f7a735e28fd44ea944d53c61f990ba71460c5c183e610854ca4854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691"/>
                      </w:tabs>
                      <w:spacing w:before="0" w:line="170" w:lineRule="exact"/>
                      <w:ind w:left="690" w:right="0" w:hanging="45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Status: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Downloaded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newer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for</w:t>
                    </w:r>
                    <w:r>
                      <w:rPr>
                        <w:color w:val="770087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mysql:5.7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val="left" w:pos="691"/>
                      </w:tabs>
                      <w:spacing w:before="100" w:line="381" w:lineRule="auto"/>
                      <w:ind w:left="238" w:right="529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docker.io/library/mysql:5.7</w:t>
                    </w:r>
                    <w:r>
                      <w:rPr>
                        <w:color w:val="333333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40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6"/>
        <w:ind w:left="0"/>
        <w:rPr>
          <w:b/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984885</wp:posOffset>
            </wp:positionH>
            <wp:positionV relativeFrom="paragraph">
              <wp:posOffset>122555</wp:posOffset>
            </wp:positionV>
            <wp:extent cx="5603240" cy="68580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12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ascii="Trebuchet MS" w:eastAsia="Trebuchet MS"/>
          <w:b/>
          <w:color w:val="333333"/>
          <w:w w:val="105"/>
          <w:sz w:val="19"/>
        </w:rPr>
        <w:t>docker</w:t>
      </w:r>
      <w:r>
        <w:rPr>
          <w:rFonts w:ascii="Trebuchet MS" w:eastAsia="Trebuchet MS"/>
          <w:b/>
          <w:color w:val="333333"/>
          <w:spacing w:val="-1"/>
          <w:w w:val="105"/>
          <w:sz w:val="19"/>
        </w:rPr>
        <w:t xml:space="preserve"> </w:t>
      </w:r>
      <w:r>
        <w:rPr>
          <w:rFonts w:ascii="Trebuchet MS" w:eastAsia="Trebuchet MS"/>
          <w:b/>
          <w:color w:val="333333"/>
          <w:w w:val="105"/>
          <w:sz w:val="19"/>
        </w:rPr>
        <w:t xml:space="preserve">rmi </w:t>
      </w:r>
      <w:r>
        <w:rPr>
          <w:rFonts w:hint="eastAsia" w:ascii="微软雅黑" w:eastAsia="微软雅黑"/>
          <w:b/>
          <w:color w:val="333333"/>
          <w:w w:val="105"/>
          <w:sz w:val="19"/>
        </w:rPr>
        <w:t>删除镜像</w:t>
      </w:r>
    </w:p>
    <w:p>
      <w:pPr>
        <w:pStyle w:val="5"/>
        <w:spacing w:before="13"/>
        <w:ind w:left="0"/>
        <w:rPr>
          <w:b/>
          <w:sz w:val="8"/>
        </w:rPr>
      </w:pPr>
      <w:r>
        <w:pict>
          <v:group id="_x0000_s1191" o:spid="_x0000_s1191" o:spt="203" style="position:absolute;left:0pt;margin-left:77pt;margin-top:10pt;height:52.55pt;width:442pt;mso-position-horizontal-relative:page;mso-wrap-distance-bottom:0pt;mso-wrap-distance-top:0pt;z-index:-251604992;mso-width-relative:page;mso-height-relative:page;" coordorigin="1540,201" coordsize="8840,1051">
            <o:lock v:ext="edit"/>
            <v:shape id="_x0000_s1192" o:spid="_x0000_s1192" style="position:absolute;left:1547;top:208;height:1036;width:8825;" fillcolor="#F7F7F7" filled="t" stroked="f" coordorigin="1548,208" coordsize="8825,1036" path="m10340,1244l1580,1244,1576,1243,1548,1211,1548,1206,1548,241,1580,208,10340,208,10372,241,10372,1211,10344,1243,10340,1244xe">
              <v:path arrowok="t"/>
              <v:fill on="t" focussize="0,0"/>
              <v:stroke on="f"/>
              <v:imagedata o:title=""/>
              <o:lock v:ext="edit"/>
            </v:shape>
            <v:shape id="_x0000_s1193" o:spid="_x0000_s1193" style="position:absolute;left:1547;top:208;height:1036;width:8825;" filled="f" stroked="t" coordorigin="1548,208" coordsize="8825,1036" path="m1548,1206l1548,246,1548,241,1549,236,1551,231,1553,227,1555,223,1559,219,1562,216,1567,213,1571,211,1576,209,1580,208,1585,208,10335,208,10340,208,10344,209,10349,211,10353,213,10358,216,10361,219,10365,223,10367,227,10369,231,10371,236,10372,241,10372,246,10372,1206,10372,1211,10371,1216,10369,1220,10367,1225,10349,1241,10344,1243,10340,1244,10335,1244,1585,1244,1580,1244,1576,1243,1571,1241,1567,1239,1548,1211,1548,1206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194" o:spid="_x0000_s1194" o:spt="1" style="position:absolute;left:1555;top:335;height:81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95" o:spid="_x0000_s1195" o:spt="1" style="position:absolute;left:1960;top:335;height:81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96" o:spid="_x0000_s1196" o:spt="202" type="#_x0000_t202" style="position:absolute;left:1749;top:364;height:729;width:60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346"/>
                      </w:tabs>
                      <w:spacing w:before="0" w:line="199" w:lineRule="exact"/>
                      <w:ind w:left="345" w:right="0" w:hanging="34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5"/>
                        <w:w w:val="105"/>
                        <w:sz w:val="17"/>
                      </w:rPr>
                      <w:t xml:space="preserve"> /]</w:t>
                    </w:r>
                    <w:r>
                      <w:rPr>
                        <w:color w:val="AA5400"/>
                        <w:spacing w:val="-7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rmi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-f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镜像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346"/>
                      </w:tabs>
                      <w:spacing w:before="52"/>
                      <w:ind w:left="345" w:right="0" w:hanging="34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5"/>
                        <w:w w:val="105"/>
                        <w:sz w:val="17"/>
                      </w:rPr>
                      <w:t xml:space="preserve"> /]</w:t>
                    </w:r>
                    <w:r>
                      <w:rPr>
                        <w:color w:val="AA5400"/>
                        <w:spacing w:val="-7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rmi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-f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镜像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镜像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镜像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346"/>
                      </w:tabs>
                      <w:spacing w:before="88"/>
                      <w:ind w:left="345" w:right="0" w:hanging="34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rmi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-f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$(docker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images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-aq)</w:t>
                    </w:r>
                  </w:p>
                </w:txbxContent>
              </v:textbox>
            </v:shape>
            <v:shape id="_x0000_s1197" o:spid="_x0000_s1197" o:spt="202" type="#_x0000_t202" style="position:absolute;left:8264;top:364;height:729;width:125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删除指定镜像</w:t>
                    </w:r>
                  </w:p>
                  <w:p>
                    <w:pPr>
                      <w:spacing w:before="0" w:line="270" w:lineRule="atLeast"/>
                      <w:ind w:left="72" w:right="18" w:hanging="5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删除多个镜像</w:t>
                    </w:r>
                    <w:r>
                      <w:rPr>
                        <w:color w:val="AA5400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删除全部镜像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3"/>
        <w:spacing w:before="77" w:after="2"/>
      </w:pPr>
      <w:bookmarkStart w:id="12" w:name="容器命令"/>
      <w:bookmarkEnd w:id="12"/>
      <w:r>
        <w:rPr>
          <w:color w:val="333333"/>
        </w:rPr>
        <w:t>容器命令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198" o:spid="_x0000_s1198" o:spt="203" style="height:0.75pt;width:442pt;" coordsize="8840,15">
            <o:lock v:ext="edit"/>
            <v:rect id="_x0000_s1199" o:spid="_x0000_s1199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4"/>
        <w:spacing w:before="164"/>
      </w:pPr>
      <w:r>
        <w:rPr>
          <w:color w:val="333333"/>
        </w:rPr>
        <w:t>说明：有了镜像才可以创建容器，</w:t>
      </w:r>
      <w:r>
        <w:rPr>
          <w:rFonts w:ascii="Trebuchet MS" w:eastAsia="Trebuchet MS"/>
          <w:color w:val="333333"/>
        </w:rPr>
        <w:t>linux,</w:t>
      </w:r>
      <w:r>
        <w:rPr>
          <w:color w:val="333333"/>
        </w:rPr>
        <w:t>下载一个</w:t>
      </w:r>
      <w:r>
        <w:rPr>
          <w:rFonts w:ascii="Trebuchet MS" w:eastAsia="Trebuchet MS"/>
          <w:color w:val="333333"/>
        </w:rPr>
        <w:t>centos</w:t>
      </w:r>
      <w:r>
        <w:rPr>
          <w:color w:val="333333"/>
        </w:rPr>
        <w:t>镜像来学习</w:t>
      </w:r>
    </w:p>
    <w:p>
      <w:pPr>
        <w:pStyle w:val="5"/>
        <w:spacing w:before="14"/>
        <w:ind w:left="0"/>
        <w:rPr>
          <w:b/>
          <w:sz w:val="8"/>
        </w:rPr>
      </w:pPr>
      <w:r>
        <w:pict>
          <v:group id="_x0000_s1200" o:spid="_x0000_s1200" o:spt="203" style="position:absolute;left:0pt;margin-left:77pt;margin-top:10.05pt;height:25.55pt;width:442pt;mso-position-horizontal-relative:page;mso-wrap-distance-bottom:0pt;mso-wrap-distance-top:0pt;z-index:-251603968;mso-width-relative:page;mso-height-relative:page;" coordorigin="1540,201" coordsize="8840,511">
            <o:lock v:ext="edit"/>
            <v:shape id="_x0000_s1201" o:spid="_x0000_s1201" style="position:absolute;left:1547;top:208;height:496;width:8825;" fillcolor="#F7F7F7" filled="t" stroked="f" coordorigin="1548,209" coordsize="8825,496" path="m10340,704l1580,704,1576,703,1548,671,1548,666,1548,241,1580,209,10340,209,10372,241,10372,671,10344,703,10340,704xe">
              <v:path arrowok="t"/>
              <v:fill on="t" focussize="0,0"/>
              <v:stroke on="f"/>
              <v:imagedata o:title=""/>
              <o:lock v:ext="edit"/>
            </v:shape>
            <v:shape id="_x0000_s1202" o:spid="_x0000_s1202" style="position:absolute;left:1547;top:208;height:496;width:8825;" filled="f" stroked="t" coordorigin="1548,209" coordsize="8825,496" path="m1548,666l1548,246,1548,241,1549,236,1551,232,1553,227,1555,223,1559,220,1562,216,1567,213,1571,211,1576,210,1580,209,1585,209,10335,209,10340,209,10344,210,10349,211,10353,213,10358,216,10361,220,10365,223,10372,246,10372,666,10335,704,1585,704,1580,704,1576,703,1571,701,1567,699,1548,671,1548,666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203" o:spid="_x0000_s1203" o:spt="1" style="position:absolute;left:1555;top:336;height:27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204" o:spid="_x0000_s1204" o:spt="1" style="position:absolute;left:1960;top:336;height:27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05" o:spid="_x0000_s1205" o:spt="202" type="#_x0000_t202" style="position:absolute;left:1567;top:223;height:465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8"/>
                      <w:ind w:left="1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 xml:space="preserve">1 </w:t>
                    </w:r>
                    <w:r>
                      <w:rPr>
                        <w:color w:val="999999"/>
                        <w:spacing w:val="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pull</w:t>
                    </w:r>
                    <w:r>
                      <w:rPr>
                        <w:color w:val="333333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centos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3"/>
        <w:ind w:left="0"/>
        <w:rPr>
          <w:b/>
          <w:sz w:val="6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新建容器并启动</w:t>
      </w:r>
    </w:p>
    <w:p>
      <w:pPr>
        <w:pStyle w:val="5"/>
        <w:spacing w:before="14"/>
        <w:ind w:left="0"/>
        <w:rPr>
          <w:b/>
          <w:sz w:val="8"/>
        </w:rPr>
      </w:pPr>
      <w:r>
        <w:pict>
          <v:group id="_x0000_s1206" o:spid="_x0000_s1206" o:spt="203" style="position:absolute;left:0pt;margin-left:77pt;margin-top:10.05pt;height:349.7pt;width:442pt;mso-position-horizontal-relative:page;mso-wrap-distance-bottom:0pt;mso-wrap-distance-top:0pt;z-index:-251602944;mso-width-relative:page;mso-height-relative:page;" coordorigin="1540,201" coordsize="8840,6994">
            <o:lock v:ext="edit"/>
            <v:shape id="_x0000_s1207" o:spid="_x0000_s1207" style="position:absolute;left:1547;top:208;height:6979;width:8825;" fillcolor="#F7F7F7" filled="t" stroked="f" coordorigin="1548,209" coordsize="8825,6979" path="m10340,7187l1580,7187,1576,7186,1548,7154,1548,7149,1548,241,1580,209,10340,209,10372,241,10372,7154,10344,7186,10340,7187xe">
              <v:path arrowok="t"/>
              <v:fill on="t" focussize="0,0"/>
              <v:stroke on="f"/>
              <v:imagedata o:title=""/>
              <o:lock v:ext="edit"/>
            </v:shape>
            <v:shape id="_x0000_s1208" o:spid="_x0000_s1208" style="position:absolute;left:1547;top:208;height:6979;width:8825;" filled="f" stroked="t" coordorigin="1548,209" coordsize="8825,6979" path="m1548,7149l1548,246,1548,241,1549,236,1551,232,1553,227,1555,223,1559,220,1562,216,1567,213,1571,211,1576,209,1580,209,1585,209,10335,209,10340,209,10344,209,10349,211,10353,213,10358,216,10361,220,10365,223,10372,246,10372,7149,10372,7154,10371,7159,10369,7164,10367,7168,10349,7184,10344,7186,10340,7187,10335,7187,1585,7187,1580,7187,1576,7186,1571,7184,1567,7182,1551,7164,1549,7159,1548,7154,1548,7149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209" o:spid="_x0000_s1209" o:spt="1" style="position:absolute;left:1555;top:336;height:6754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210" o:spid="_x0000_s1210" o:spt="1" style="position:absolute;left:2095;top:336;height:6754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11" o:spid="_x0000_s1211" o:spt="202" type="#_x0000_t202" style="position:absolute;left:1779;top:377;height:6659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10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12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14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15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16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17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18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19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20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22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24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25</w:t>
                    </w:r>
                  </w:p>
                </w:txbxContent>
              </v:textbox>
            </v:shape>
            <v:shape id="_x0000_s1212" o:spid="_x0000_s1212" o:spt="202" type="#_x0000_t202" style="position:absolute;left:2230;top:365;height:188;width:273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 xml:space="preserve"> [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可选参数</w:t>
                    </w:r>
                    <w:r>
                      <w:rPr>
                        <w:color w:val="333333"/>
                        <w:spacing w:val="-7"/>
                        <w:w w:val="105"/>
                        <w:sz w:val="17"/>
                      </w:rPr>
                      <w:t xml:space="preserve">]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</w:p>
                </w:txbxContent>
              </v:textbox>
            </v:shape>
            <v:shape id="_x0000_s1213" o:spid="_x0000_s1213" o:spt="202" type="#_x0000_t202" style="position:absolute;left:2230;top:905;height:1269;width:1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6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参数说明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spacing w:val="-1"/>
                        <w:w w:val="105"/>
                        <w:sz w:val="17"/>
                      </w:rPr>
                      <w:t>--name</w:t>
                    </w:r>
                    <w:r>
                      <w:rPr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spacing w:val="-1"/>
                        <w:w w:val="105"/>
                        <w:sz w:val="17"/>
                      </w:rPr>
                      <w:t>"Name"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-d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-it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</w:p>
                </w:txbxContent>
              </v:textbox>
            </v:shape>
            <v:shape id="_x0000_s1214" o:spid="_x0000_s1214" o:spt="202" type="#_x0000_t202" style="position:absolute;left:3923;top:1175;height:999;width:39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333333"/>
                        <w:spacing w:val="-1"/>
                        <w:w w:val="105"/>
                        <w:sz w:val="17"/>
                      </w:rPr>
                      <w:t xml:space="preserve">容器名字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tomcat01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tomcat02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，用来区分容器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后台方式运行</w:t>
                    </w:r>
                  </w:p>
                  <w:p>
                    <w:pPr>
                      <w:spacing w:before="0" w:line="270" w:lineRule="atLeast"/>
                      <w:ind w:left="0" w:right="974" w:hanging="1"/>
                      <w:jc w:val="left"/>
                      <w:rPr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使用交互方式运行，进入容器查看内容</w:t>
                    </w:r>
                    <w:r>
                      <w:rPr>
                        <w:rFonts w:hint="eastAsia" w:ascii="新宋体" w:eastAsia="新宋体"/>
                        <w:color w:val="333333"/>
                        <w:spacing w:val="1"/>
                        <w:w w:val="105"/>
                        <w:sz w:val="17"/>
                      </w:rPr>
                      <w:t xml:space="preserve">指定容器的端口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  <w:r>
                      <w:rPr>
                        <w:color w:val="0000CC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8080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:80</w:t>
                    </w:r>
                  </w:p>
                </w:txbxContent>
              </v:textbox>
            </v:shape>
            <v:shape id="_x0000_s1215" o:spid="_x0000_s1215" o:spt="202" type="#_x0000_t202" style="position:absolute;left:2230;top:3349;height:176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</w:p>
                </w:txbxContent>
              </v:textbox>
            </v:shape>
            <v:shape id="_x0000_s1216" o:spid="_x0000_s1216" o:spt="202" type="#_x0000_t202" style="position:absolute;left:2653;top:2256;height:1269;width:33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  <w:r>
                      <w:rPr>
                        <w:color w:val="0000CC"/>
                        <w:spacing w:val="6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ip: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主机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即宿主机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端口：容器端口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  <w:r>
                      <w:rPr>
                        <w:color w:val="0000CC"/>
                        <w:spacing w:val="7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 xml:space="preserve">主机端口：容器端口 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这种方式常用</w:t>
                    </w:r>
                  </w:p>
                  <w:p>
                    <w:pPr>
                      <w:spacing w:before="52" w:line="297" w:lineRule="auto"/>
                      <w:ind w:left="0" w:right="226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  <w:r>
                      <w:rPr>
                        <w:color w:val="0000CC"/>
                        <w:spacing w:val="7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容器端口容器端口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</w:t>
                    </w:r>
                  </w:p>
                  <w:p>
                    <w:pPr>
                      <w:spacing w:before="0" w:line="207" w:lineRule="exact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随机指定端口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大写</w:t>
                    </w:r>
                    <w:r>
                      <w:rPr>
                        <w:color w:val="333333"/>
                        <w:sz w:val="17"/>
                      </w:rPr>
                      <w:t>P)</w:t>
                    </w:r>
                  </w:p>
                </w:txbxContent>
              </v:textbox>
            </v:shape>
            <v:shape id="_x0000_s1217" o:spid="_x0000_s1217" o:spt="202" type="#_x0000_t202" style="position:absolute;left:2230;top:3876;height:459;width:54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测试，启动并进入容器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-it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centos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/bin/bash</w:t>
                    </w:r>
                  </w:p>
                </w:txbxContent>
              </v:textbox>
            </v:shape>
            <v:shape id="_x0000_s1218" o:spid="_x0000_s1218" o:spt="202" type="#_x0000_t202" style="position:absolute;left:2230;top:4429;height:716;width:29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163"/>
                        <w:tab w:val="left" w:pos="1904"/>
                      </w:tabs>
                      <w:spacing w:before="4" w:line="381" w:lineRule="auto"/>
                      <w:ind w:left="0" w:right="1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[root@8b4c74381205 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ls</w:t>
                    </w:r>
                    <w:r>
                      <w:rPr>
                        <w:color w:val="AA5400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bin</w:t>
                    </w:r>
                    <w:r>
                      <w:rPr>
                        <w:color w:val="333333"/>
                        <w:spacing w:val="9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etc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lib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sz w:val="17"/>
                      </w:rPr>
                      <w:t>lost</w:t>
                    </w:r>
                    <w:r>
                      <w:rPr>
                        <w:color w:val="981A1A"/>
                        <w:sz w:val="17"/>
                      </w:rPr>
                      <w:t>+</w:t>
                    </w:r>
                    <w:r>
                      <w:rPr>
                        <w:color w:val="333333"/>
                        <w:sz w:val="17"/>
                      </w:rPr>
                      <w:t>found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dev</w:t>
                    </w:r>
                    <w:r>
                      <w:rPr>
                        <w:color w:val="333333"/>
                        <w:spacing w:val="9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</w:t>
                    </w:r>
                    <w:r>
                      <w:rPr>
                        <w:color w:val="333333"/>
                        <w:spacing w:val="9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lib64</w:t>
                    </w:r>
                    <w:r>
                      <w:rPr>
                        <w:color w:val="333333"/>
                        <w:spacing w:val="9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media</w:t>
                    </w:r>
                  </w:p>
                </w:txbxContent>
              </v:textbox>
            </v:shape>
            <v:shape id="_x0000_s1219" o:spid="_x0000_s1219" o:spt="202" type="#_x0000_t202" style="position:absolute;left:5404;top:4417;height:188;width:473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#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查看容器内的</w:t>
                    </w:r>
                    <w:r>
                      <w:rPr>
                        <w:color w:val="AA5400"/>
                        <w:sz w:val="17"/>
                      </w:rPr>
                      <w:t>centos,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基础版本，很多命令都是不完善的！</w:t>
                    </w:r>
                  </w:p>
                </w:txbxContent>
              </v:textbox>
            </v:shape>
            <v:shape id="_x0000_s1220" o:spid="_x0000_s1220" o:spt="202" type="#_x0000_t202" style="position:absolute;left:5404;top:4699;height:446;width:33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mnt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opt</w:t>
                    </w:r>
                  </w:p>
                </w:txbxContent>
              </v:textbox>
            </v:shape>
            <v:shape id="_x0000_s1221" o:spid="_x0000_s1221" o:spt="202" type="#_x0000_t202" style="position:absolute;left:5933;top:4699;height:446;width:4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proc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root</w:t>
                    </w:r>
                  </w:p>
                </w:txbxContent>
              </v:textbox>
            </v:shape>
            <v:shape id="_x0000_s1222" o:spid="_x0000_s1222" o:spt="202" type="#_x0000_t202" style="position:absolute;left:6568;top:4699;height:446;width:4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run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sbin</w:t>
                    </w:r>
                  </w:p>
                </w:txbxContent>
              </v:textbox>
            </v:shape>
            <v:shape id="_x0000_s1223" o:spid="_x0000_s1223" o:spt="202" type="#_x0000_t202" style="position:absolute;left:7202;top:4699;height:446;width:33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srv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sys</w:t>
                    </w:r>
                  </w:p>
                </w:txbxContent>
              </v:textbox>
            </v:shape>
            <v:shape id="_x0000_s1224" o:spid="_x0000_s1224" o:spt="202" type="#_x0000_t202" style="position:absolute;left:7731;top:4699;height:446;width:86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tmp</w:t>
                    </w:r>
                    <w:r>
                      <w:rPr>
                        <w:color w:val="333333"/>
                        <w:spacing w:val="9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var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usr</w:t>
                    </w:r>
                  </w:p>
                </w:txbxContent>
              </v:textbox>
            </v:shape>
            <v:shape id="_x0000_s1225" o:spid="_x0000_s1225" o:spt="202" type="#_x0000_t202" style="position:absolute;left:2230;top:5497;height:1269;width:28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从容器中退回主机</w:t>
                    </w:r>
                  </w:p>
                  <w:p>
                    <w:pPr>
                      <w:spacing w:before="88" w:line="381" w:lineRule="auto"/>
                      <w:ind w:left="0" w:right="1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[root@8b4c74381205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exit</w:t>
                    </w:r>
                    <w:r>
                      <w:rPr>
                        <w:color w:val="AA5400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exit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ls</w:t>
                    </w:r>
                  </w:p>
                  <w:p>
                    <w:pPr>
                      <w:tabs>
                        <w:tab w:val="left" w:pos="1163"/>
                      </w:tabs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123</w:t>
                    </w:r>
                    <w:r>
                      <w:rPr>
                        <w:color w:val="116644"/>
                        <w:spacing w:val="9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bin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dev</w:t>
                    </w:r>
                    <w:r>
                      <w:rPr>
                        <w:color w:val="333333"/>
                        <w:spacing w:val="9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</w:t>
                    </w:r>
                    <w:r>
                      <w:rPr>
                        <w:color w:val="333333"/>
                        <w:spacing w:val="9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lib64</w:t>
                    </w:r>
                  </w:p>
                </w:txbxContent>
              </v:textbox>
            </v:shape>
            <v:shape id="_x0000_s1226" o:spid="_x0000_s1226" o:spt="202" type="#_x0000_t202" style="position:absolute;left:2230;top:6860;height:176;width:203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222</w:t>
                    </w:r>
                    <w:r>
                      <w:rPr>
                        <w:color w:val="116644"/>
                        <w:spacing w:val="9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boot</w:t>
                    </w:r>
                    <w:r>
                      <w:rPr>
                        <w:color w:val="333333"/>
                        <w:spacing w:val="9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etc</w:t>
                    </w:r>
                    <w:r>
                      <w:rPr>
                        <w:color w:val="333333"/>
                        <w:spacing w:val="9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lib</w:t>
                    </w:r>
                  </w:p>
                </w:txbxContent>
              </v:textbox>
            </v:shape>
            <v:shape id="_x0000_s1227" o:spid="_x0000_s1227" o:spt="202" type="#_x0000_t202" style="position:absolute;left:4558;top:6860;height:176;width:5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media</w:t>
                    </w:r>
                  </w:p>
                </w:txbxContent>
              </v:textbox>
            </v:shape>
            <v:shape id="_x0000_s1228" o:spid="_x0000_s1228" o:spt="202" type="#_x0000_t202" style="position:absolute;left:5298;top:6590;height:446;width:33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mnt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opt</w:t>
                    </w:r>
                  </w:p>
                </w:txbxContent>
              </v:textbox>
            </v:shape>
            <v:shape id="_x0000_s1229" o:spid="_x0000_s1229" o:spt="202" type="#_x0000_t202" style="position:absolute;left:5827;top:6590;height:446;width:4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proc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root</w:t>
                    </w:r>
                  </w:p>
                </w:txbxContent>
              </v:textbox>
            </v:shape>
            <v:shape id="_x0000_s1230" o:spid="_x0000_s1230" o:spt="202" type="#_x0000_t202" style="position:absolute;left:6462;top:6590;height:446;width:4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run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sbin</w:t>
                    </w:r>
                  </w:p>
                </w:txbxContent>
              </v:textbox>
            </v:shape>
            <v:shape id="_x0000_s1231" o:spid="_x0000_s1231" o:spt="202" type="#_x0000_t202" style="position:absolute;left:7097;top:6590;height:446;width:33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srv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sys</w:t>
                    </w:r>
                  </w:p>
                </w:txbxContent>
              </v:textbox>
            </v:shape>
            <v:shape id="_x0000_s1232" o:spid="_x0000_s1232" o:spt="202" type="#_x0000_t202" style="position:absolute;left:7626;top:6590;height:446;width:86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tmp</w:t>
                    </w:r>
                    <w:r>
                      <w:rPr>
                        <w:color w:val="333333"/>
                        <w:spacing w:val="9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var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usr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4"/>
        <w:spacing w:before="36"/>
      </w:pPr>
      <w:r>
        <w:rPr>
          <w:color w:val="333333"/>
        </w:rPr>
        <w:t>列出所有运行的容器</w:t>
      </w:r>
    </w:p>
    <w:p>
      <w:pPr>
        <w:pStyle w:val="5"/>
        <w:spacing w:before="13"/>
        <w:ind w:left="0"/>
        <w:rPr>
          <w:b/>
          <w:sz w:val="8"/>
        </w:rPr>
      </w:pPr>
      <w:r>
        <w:pict>
          <v:group id="_x0000_s1233" o:spid="_x0000_s1233" o:spt="203" style="position:absolute;left:0pt;margin-left:77pt;margin-top:10pt;height:322.65pt;width:442pt;mso-position-horizontal-relative:page;mso-wrap-distance-bottom:0pt;mso-wrap-distance-top:0pt;z-index:-251602944;mso-width-relative:page;mso-height-relative:page;" coordorigin="1540,201" coordsize="8840,6453">
            <o:lock v:ext="edit"/>
            <v:shape id="_x0000_s1234" o:spid="_x0000_s1234" style="position:absolute;left:1547;top:208;height:6438;width:8825;" fillcolor="#F7F7F7" filled="t" stroked="f" coordorigin="1548,208" coordsize="8825,6438" path="m10340,6646l1580,6646,1576,6645,1548,6614,1548,6609,1548,241,1580,208,10340,208,10372,241,10372,6614,10344,6645,10340,6646xe">
              <v:path arrowok="t"/>
              <v:fill on="t" focussize="0,0"/>
              <v:stroke on="f"/>
              <v:imagedata o:title=""/>
              <o:lock v:ext="edit"/>
            </v:shape>
            <v:shape id="_x0000_s1235" o:spid="_x0000_s1235" style="position:absolute;left:1547;top:208;height:6438;width:8825;" filled="f" stroked="t" coordorigin="1548,208" coordsize="8825,6438" path="m1548,6609l1548,246,1548,241,1549,236,1551,231,1553,227,1555,223,1559,219,1562,216,1567,213,1571,211,1576,209,1580,208,1585,208,10335,208,10340,208,10344,209,10349,211,10353,213,10358,216,10361,219,10365,223,10367,227,10369,231,10371,236,10372,241,10372,246,10372,6609,10335,6646,1585,6646,1548,6614,1548,6609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236" o:spid="_x0000_s1236" o:spt="1" style="position:absolute;left:1555;top:335;height:6213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237" o:spid="_x0000_s1237" o:spt="1" style="position:absolute;left:2095;top:335;height:6213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38" o:spid="_x0000_s1238" o:spt="202" type="#_x0000_t202" style="position:absolute;left:1884;top:377;height:1797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</w:txbxContent>
              </v:textbox>
            </v:shape>
            <v:shape id="_x0000_s1239" o:spid="_x0000_s1239" o:spt="202" type="#_x0000_t202" style="position:absolute;left:2230;top:364;height:459;width:29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5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ps</w:t>
                    </w:r>
                    <w:r>
                      <w:rPr>
                        <w:color w:val="AA5400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命令</w:t>
                    </w:r>
                  </w:p>
                  <w:p>
                    <w:pPr>
                      <w:spacing w:before="52" w:line="207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不加）</w:t>
                    </w:r>
                    <w:r>
                      <w:rPr>
                        <w:rFonts w:hint="eastAsia" w:ascii="新宋体" w:eastAsia="新宋体"/>
                        <w:color w:val="333333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-11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列出当前正在运行的容器</w:t>
                    </w:r>
                  </w:p>
                </w:txbxContent>
              </v:textbox>
            </v:shape>
            <v:shape id="_x0000_s1240" o:spid="_x0000_s1240" o:spt="202" type="#_x0000_t202" style="position:absolute;left:2230;top:917;height:176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-a</w:t>
                    </w:r>
                  </w:p>
                </w:txbxContent>
              </v:textbox>
            </v:shape>
            <v:shape id="_x0000_s1241" o:spid="_x0000_s1241" o:spt="202" type="#_x0000_t202" style="position:absolute;left:2971;top:905;height:188;width:423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pacing w:val="-1"/>
                        <w:w w:val="105"/>
                        <w:sz w:val="17"/>
                      </w:rPr>
                      <w:t xml:space="preserve">列出当前正在运行的容器 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带出历史运行过的容器</w:t>
                    </w:r>
                  </w:p>
                </w:txbxContent>
              </v:textbox>
            </v:shape>
            <v:shape id="_x0000_s1242" o:spid="_x0000_s1242" o:spt="202" type="#_x0000_t202" style="position:absolute;left:2230;top:1175;height:188;width:255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740"/>
                      </w:tabs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-n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?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显示最近创建的容器</w:t>
                    </w:r>
                  </w:p>
                </w:txbxContent>
              </v:textbox>
            </v:shape>
            <v:shape id="_x0000_s1243" o:spid="_x0000_s1243" o:spt="202" type="#_x0000_t202" style="position:absolute;left:2230;top:1457;height:176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-q</w:t>
                    </w:r>
                  </w:p>
                </w:txbxContent>
              </v:textbox>
            </v:shape>
            <v:shape id="_x0000_s1244" o:spid="_x0000_s1244" o:spt="202" type="#_x0000_t202" style="position:absolute;left:2865;top:1445;height:188;width:198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26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只显示当前容器的编号</w:t>
                    </w:r>
                  </w:p>
                </w:txbxContent>
              </v:textbox>
            </v:shape>
            <v:shape id="_x0000_s1245" o:spid="_x0000_s1245" o:spt="202" type="#_x0000_t202" style="position:absolute;left:2230;top:1727;height:176;width:308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ps</w:t>
                    </w:r>
                  </w:p>
                </w:txbxContent>
              </v:textbox>
            </v:shape>
            <v:shape id="_x0000_s1246" o:spid="_x0000_s1246" o:spt="202" type="#_x0000_t202" style="position:absolute;left:2230;top:1997;height:446;width:12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CONTAINER</w:t>
                    </w:r>
                    <w:r>
                      <w:rPr>
                        <w:color w:val="333333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before="10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STATUS</w:t>
                    </w:r>
                  </w:p>
                </w:txbxContent>
              </v:textbox>
            </v:shape>
            <v:shape id="_x0000_s1247" o:spid="_x0000_s1247" o:spt="202" type="#_x0000_t202" style="position:absolute;left:4346;top:1997;height:446;width:97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</w:p>
                  <w:p>
                    <w:pPr>
                      <w:spacing w:before="10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PORTS</w:t>
                    </w:r>
                  </w:p>
                </w:txbxContent>
              </v:textbox>
            </v:shape>
            <v:shape id="_x0000_s1248" o:spid="_x0000_s1248" o:spt="202" type="#_x0000_t202" style="position:absolute;left:6462;top:1997;height:446;width:97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COMMAND</w:t>
                    </w:r>
                  </w:p>
                  <w:p>
                    <w:pPr>
                      <w:spacing w:before="10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NAMES</w:t>
                    </w:r>
                  </w:p>
                </w:txbxContent>
              </v:textbox>
            </v:shape>
            <v:shape id="_x0000_s1249" o:spid="_x0000_s1249" o:spt="202" type="#_x0000_t202" style="position:absolute;left:8578;top:1997;height:176;width:7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CREATED</w:t>
                    </w:r>
                  </w:p>
                </w:txbxContent>
              </v:textbox>
            </v:shape>
            <v:shape id="_x0000_s1250" o:spid="_x0000_s1250" o:spt="202" type="#_x0000_t202" style="position:absolute;left:1884;top:2538;height:446;width:37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 xml:space="preserve">8 </w:t>
                    </w:r>
                    <w:r>
                      <w:rPr>
                        <w:color w:val="999999"/>
                        <w:spacing w:val="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ps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-a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</v:shape>
            <v:shape id="_x0000_s1251" o:spid="_x0000_s1251" o:spt="202" type="#_x0000_t202" style="position:absolute;left:1779;top:3348;height:176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</w:txbxContent>
              </v:textbox>
            </v:shape>
            <v:shape id="_x0000_s1252" o:spid="_x0000_s1252" o:spt="202" type="#_x0000_t202" style="position:absolute;left:2230;top:2808;height:716;width:12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CONTAINER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before="0" w:line="270" w:lineRule="atLeast"/>
                      <w:ind w:left="0" w:right="0" w:firstLine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STATUS</w:t>
                    </w:r>
                    <w:r>
                      <w:rPr>
                        <w:color w:val="333333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8b4c74381205</w:t>
                    </w:r>
                  </w:p>
                </w:txbxContent>
              </v:textbox>
            </v:shape>
            <v:shape id="_x0000_s1253" o:spid="_x0000_s1253" o:spt="202" type="#_x0000_t202" style="position:absolute;left:4346;top:2808;height:716;width:6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centos</w:t>
                    </w:r>
                  </w:p>
                </w:txbxContent>
              </v:textbox>
            </v:shape>
            <v:shape id="_x0000_s1254" o:spid="_x0000_s1254" o:spt="202" type="#_x0000_t202" style="position:absolute;left:6039;top:2808;height:716;width:160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0" w:firstLine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COMMAND</w:t>
                    </w:r>
                    <w:r>
                      <w:rPr>
                        <w:color w:val="333333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PORTS</w:t>
                    </w:r>
                  </w:p>
                  <w:p>
                    <w:pPr>
                      <w:spacing w:before="0" w:line="170" w:lineRule="exact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sz w:val="17"/>
                      </w:rPr>
                      <w:t>"/bin/bash"</w:t>
                    </w:r>
                  </w:p>
                </w:txbxContent>
              </v:textbox>
            </v:shape>
            <v:shape id="_x0000_s1255" o:spid="_x0000_s1255" o:spt="202" type="#_x0000_t202" style="position:absolute;left:1779;top:3618;height:446;width:55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8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Exited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(0)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About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minute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  <w:p>
                    <w:pPr>
                      <w:tabs>
                        <w:tab w:val="left" w:pos="2567"/>
                        <w:tab w:val="left" w:pos="4683"/>
                      </w:tabs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 xml:space="preserve">11 </w:t>
                    </w:r>
                    <w:r>
                      <w:rPr>
                        <w:color w:val="999999"/>
                        <w:spacing w:val="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fb87667bbc19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bf756fb1ae65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AA1111"/>
                        <w:sz w:val="17"/>
                      </w:rPr>
                      <w:t>"/hello"</w:t>
                    </w:r>
                  </w:p>
                </w:txbxContent>
              </v:textbox>
            </v:shape>
            <v:shape id="_x0000_s1256" o:spid="_x0000_s1256" o:spt="202" type="#_x0000_t202" style="position:absolute;left:8155;top:2808;height:1527;width:18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161" w:firstLine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CREATED</w:t>
                    </w:r>
                    <w:r>
                      <w:rPr>
                        <w:color w:val="333333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NAMES</w:t>
                    </w:r>
                  </w:p>
                  <w:p>
                    <w:pPr>
                      <w:spacing w:before="0" w:line="381" w:lineRule="auto"/>
                      <w:ind w:left="0" w:right="15" w:firstLine="4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color w:val="116644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minutes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  <w:r>
                      <w:rPr>
                        <w:color w:val="333333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epic_wilson</w:t>
                    </w:r>
                  </w:p>
                  <w:p>
                    <w:pPr>
                      <w:spacing w:before="0" w:line="170" w:lineRule="exact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color w:val="116644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hours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awesome_banach</w:t>
                    </w:r>
                  </w:p>
                </w:txbxContent>
              </v:textbox>
            </v:shape>
            <v:shape id="_x0000_s1257" o:spid="_x0000_s1257" o:spt="202" type="#_x0000_t202" style="position:absolute;left:1779;top:4429;height:446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</v:shape>
            <v:shape id="_x0000_s1258" o:spid="_x0000_s1258" o:spt="202" type="#_x0000_t202" style="position:absolute;left:2230;top:4158;height:446;width:393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Exited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(0)</w:t>
                    </w:r>
                    <w:r>
                      <w:rPr>
                        <w:color w:val="333333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color w:val="116644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hours</w:t>
                    </w:r>
                    <w:r>
                      <w:rPr>
                        <w:color w:val="333333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ps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-a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-n=1</w:t>
                    </w:r>
                  </w:p>
                </w:txbxContent>
              </v:textbox>
            </v:shape>
            <v:shape id="_x0000_s1259" o:spid="_x0000_s1259" o:spt="202" type="#_x0000_t202" style="position:absolute;left:2230;top:4699;height:716;width:12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CONTAINER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before="0" w:line="270" w:lineRule="atLeast"/>
                      <w:ind w:left="0" w:right="0" w:firstLine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STATUS</w:t>
                    </w:r>
                    <w:r>
                      <w:rPr>
                        <w:color w:val="333333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8b4c74381205</w:t>
                    </w:r>
                  </w:p>
                </w:txbxContent>
              </v:textbox>
            </v:shape>
            <v:shape id="_x0000_s1260" o:spid="_x0000_s1260" o:spt="202" type="#_x0000_t202" style="position:absolute;left:4346;top:4699;height:176;width:5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</w:p>
                </w:txbxContent>
              </v:textbox>
            </v:shape>
            <v:shape id="_x0000_s1261" o:spid="_x0000_s1261" o:spt="202" type="#_x0000_t202" style="position:absolute;left:6462;top:4699;height:176;width:7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COMMAND</w:t>
                    </w:r>
                  </w:p>
                </w:txbxContent>
              </v:textbox>
            </v:shape>
            <v:shape id="_x0000_s1262" o:spid="_x0000_s1262" o:spt="202" type="#_x0000_t202" style="position:absolute;left:8578;top:4699;height:176;width:7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CREATED</w:t>
                    </w:r>
                  </w:p>
                </w:txbxContent>
              </v:textbox>
            </v:shape>
            <v:shape id="_x0000_s1263" o:spid="_x0000_s1263" o:spt="202" type="#_x0000_t202" style="position:absolute;left:5510;top:4969;height:176;width:5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PORTS</w:t>
                    </w:r>
                  </w:p>
                </w:txbxContent>
              </v:textbox>
            </v:shape>
            <v:shape id="_x0000_s1264" o:spid="_x0000_s1264" o:spt="202" type="#_x0000_t202" style="position:absolute;left:7626;top:4969;height:176;width:5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NAMES</w:t>
                    </w:r>
                  </w:p>
                </w:txbxContent>
              </v:textbox>
            </v:shape>
            <v:shape id="_x0000_s1265" o:spid="_x0000_s1265" o:spt="202" type="#_x0000_t202" style="position:absolute;left:1779;top:5239;height:176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</w:txbxContent>
              </v:textbox>
            </v:shape>
            <v:shape id="_x0000_s1266" o:spid="_x0000_s1266" o:spt="202" type="#_x0000_t202" style="position:absolute;left:4346;top:5239;height:176;width:6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centos</w:t>
                    </w:r>
                  </w:p>
                </w:txbxContent>
              </v:textbox>
            </v:shape>
            <v:shape id="_x0000_s1267" o:spid="_x0000_s1267" o:spt="202" type="#_x0000_t202" style="position:absolute;left:6462;top:5239;height:176;width:11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sz w:val="17"/>
                      </w:rPr>
                      <w:t>"/bin/bash"</w:t>
                    </w:r>
                  </w:p>
                </w:txbxContent>
              </v:textbox>
            </v:shape>
            <v:shape id="_x0000_s1268" o:spid="_x0000_s1268" o:spt="202" type="#_x0000_t202" style="position:absolute;left:8578;top:5239;height:176;width:1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9</w:t>
                    </w:r>
                    <w:r>
                      <w:rPr>
                        <w:color w:val="116644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minutes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</v:shape>
            <v:shape id="_x0000_s1269" o:spid="_x0000_s1269" o:spt="202" type="#_x0000_t202" style="position:absolute;left:1779;top:5509;height:986;width:70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5846"/>
                      </w:tabs>
                      <w:spacing w:before="4"/>
                      <w:ind w:left="8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Exited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(0)</w:t>
                    </w:r>
                    <w:r>
                      <w:rPr>
                        <w:color w:val="333333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6</w:t>
                    </w:r>
                    <w:r>
                      <w:rPr>
                        <w:color w:val="116644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minutes</w:t>
                    </w:r>
                    <w:r>
                      <w:rPr>
                        <w:color w:val="333333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sz w:val="17"/>
                      </w:rPr>
                      <w:t>epic_wilson</w:t>
                    </w:r>
                  </w:p>
                  <w:p>
                    <w:pPr>
                      <w:spacing w:before="100" w:line="381" w:lineRule="auto"/>
                      <w:ind w:left="0" w:right="301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  <w:r>
                      <w:rPr>
                        <w:color w:val="999999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ps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-aq</w:t>
                    </w:r>
                    <w:r>
                      <w:rPr>
                        <w:color w:val="AA5400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  <w:r>
                      <w:rPr>
                        <w:color w:val="999999"/>
                        <w:spacing w:val="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8b4c74381205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 xml:space="preserve">17 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fb87667bbc19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3"/>
        <w:ind w:left="0"/>
        <w:rPr>
          <w:b/>
          <w:sz w:val="6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退出容器</w:t>
      </w:r>
    </w:p>
    <w:p>
      <w:pPr>
        <w:pStyle w:val="5"/>
        <w:spacing w:before="14"/>
        <w:ind w:left="0"/>
        <w:rPr>
          <w:b/>
          <w:sz w:val="8"/>
        </w:rPr>
      </w:pPr>
      <w:r>
        <w:pict>
          <v:group id="_x0000_s1270" o:spid="_x0000_s1270" o:spt="203" style="position:absolute;left:0pt;margin-left:77pt;margin-top:10.05pt;height:39.05pt;width:442pt;mso-position-horizontal-relative:page;mso-wrap-distance-bottom:0pt;mso-wrap-distance-top:0pt;z-index:-251601920;mso-width-relative:page;mso-height-relative:page;" coordorigin="1540,201" coordsize="8840,781">
            <o:lock v:ext="edit"/>
            <v:shape id="_x0000_s1271" o:spid="_x0000_s1271" style="position:absolute;left:1547;top:208;height:766;width:8825;" fillcolor="#F7F7F7" filled="t" stroked="f" coordorigin="1548,209" coordsize="8825,766" path="m10340,974l1580,974,1576,973,1548,941,1548,936,1548,241,1580,209,10340,209,10372,241,10372,941,10344,973,10340,974xe">
              <v:path arrowok="t"/>
              <v:fill on="t" focussize="0,0"/>
              <v:stroke on="f"/>
              <v:imagedata o:title=""/>
              <o:lock v:ext="edit"/>
            </v:shape>
            <v:shape id="_x0000_s1272" o:spid="_x0000_s1272" style="position:absolute;left:1547;top:208;height:766;width:8825;" filled="f" stroked="t" coordorigin="1548,209" coordsize="8825,766" path="m1548,936l1548,246,1548,241,1549,236,1551,232,1553,227,1555,223,1559,220,1562,216,1567,213,1571,211,1576,209,1580,209,1585,209,10335,209,10340,209,10344,209,10349,211,10353,213,10358,216,10361,220,10365,223,10372,246,10372,936,10335,974,1585,974,1548,941,1548,936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273" o:spid="_x0000_s1273" o:spt="1" style="position:absolute;left:1555;top:336;height:54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274" o:spid="_x0000_s1274" o:spt="1" style="position:absolute;left:1960;top:336;height:54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75" o:spid="_x0000_s1275" o:spt="202" type="#_x0000_t202" style="position:absolute;left:1567;top:223;height:735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7"/>
                      </w:numPr>
                      <w:tabs>
                        <w:tab w:val="left" w:pos="529"/>
                        <w:tab w:val="left" w:pos="1268"/>
                      </w:tabs>
                      <w:spacing w:before="122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exit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ab/>
                    </w:r>
                    <w:r>
                      <w:rPr>
                        <w:color w:val="AA5400"/>
                        <w:spacing w:val="-8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直接退出容器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val="left" w:pos="529"/>
                      </w:tabs>
                      <w:spacing w:before="52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Ctrl</w:t>
                    </w:r>
                    <w:r>
                      <w:rPr>
                        <w:color w:val="333333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81A1A"/>
                        <w:spacing w:val="-4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81A1A"/>
                        <w:spacing w:val="-4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q</w:t>
                    </w:r>
                    <w:r>
                      <w:rPr>
                        <w:color w:val="333333"/>
                        <w:spacing w:val="9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容器不停止退出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3"/>
        <w:ind w:left="0"/>
        <w:rPr>
          <w:b/>
          <w:sz w:val="6"/>
        </w:rPr>
      </w:pPr>
    </w:p>
    <w:p>
      <w:pPr>
        <w:pStyle w:val="4"/>
      </w:pPr>
      <w:r>
        <w:rPr>
          <w:color w:val="333333"/>
        </w:rPr>
        <w:t>删除容器</w:t>
      </w:r>
    </w:p>
    <w:p>
      <w:pPr>
        <w:pStyle w:val="5"/>
        <w:spacing w:before="14"/>
        <w:ind w:left="0"/>
        <w:rPr>
          <w:b/>
          <w:sz w:val="8"/>
        </w:rPr>
      </w:pPr>
      <w:r>
        <w:pict>
          <v:group id="_x0000_s1276" o:spid="_x0000_s1276" o:spt="203" style="position:absolute;left:0pt;margin-left:77pt;margin-top:10.05pt;height:66.05pt;width:442pt;mso-position-horizontal-relative:page;mso-wrap-distance-bottom:0pt;mso-wrap-distance-top:0pt;z-index:-251601920;mso-width-relative:page;mso-height-relative:page;" coordorigin="1540,201" coordsize="8840,1321">
            <o:lock v:ext="edit"/>
            <v:shape id="_x0000_s1277" o:spid="_x0000_s1277" style="position:absolute;left:1547;top:208;height:1306;width:8825;" fillcolor="#F7F7F7" filled="t" stroked="f" coordorigin="1548,209" coordsize="8825,1306" path="m10340,1514l1580,1514,1576,1513,1548,1482,1548,1477,1548,241,1580,209,10340,209,10372,241,10372,1482,10344,1513,10340,1514xe">
              <v:path arrowok="t"/>
              <v:fill on="t" focussize="0,0"/>
              <v:stroke on="f"/>
              <v:imagedata o:title=""/>
              <o:lock v:ext="edit"/>
            </v:shape>
            <v:shape id="_x0000_s1278" o:spid="_x0000_s1278" style="position:absolute;left:1547;top:208;height:1306;width:8825;" filled="f" stroked="t" coordorigin="1548,209" coordsize="8825,1306" path="m1548,1477l1548,246,1548,241,1549,236,1551,232,1553,227,1555,223,1559,220,1562,216,1567,213,1571,211,1576,209,1580,209,1585,209,10335,209,10340,209,10344,209,10349,211,10353,213,10358,216,10361,220,10365,223,10372,246,10372,1477,10349,1511,10344,1513,10340,1514,10335,1514,1585,1514,1580,1514,1576,1513,1571,1511,1567,1509,1548,1482,1548,1477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279" o:spid="_x0000_s1279" o:spt="1" style="position:absolute;left:1555;top:336;height:108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280" o:spid="_x0000_s1280" o:spt="1" style="position:absolute;left:1960;top:336;height:1006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81" o:spid="_x0000_s1281" o:spt="202" type="#_x0000_t202" style="position:absolute;left:1749;top:365;height:459;width:19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color w:val="999999"/>
                        <w:spacing w:val="5"/>
                        <w:w w:val="105"/>
                        <w:sz w:val="17"/>
                      </w:rPr>
                      <w:t xml:space="preserve"> 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rm</w:t>
                    </w:r>
                    <w:r>
                      <w:rPr>
                        <w:color w:val="3300AA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before="52" w:line="207" w:lineRule="exact"/>
                      <w:ind w:left="34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spacing w:val="5"/>
                        <w:w w:val="105"/>
                        <w:sz w:val="17"/>
                      </w:rPr>
                      <w:t xml:space="preserve">除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rm</w:t>
                    </w:r>
                    <w:r>
                      <w:rPr>
                        <w:color w:val="AA5400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-f</w:t>
                    </w:r>
                  </w:p>
                </w:txbxContent>
              </v:textbox>
            </v:shape>
            <v:shape id="_x0000_s1282" o:spid="_x0000_s1282" o:spt="202" type="#_x0000_t202" style="position:absolute;left:5514;top:365;height:188;width:462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62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删除指定容器，不能删除正在运行的容器，如果要强制删</w:t>
                    </w:r>
                  </w:p>
                </w:txbxContent>
              </v:textbox>
            </v:shape>
            <v:shape id="_x0000_s1283" o:spid="_x0000_s1283" o:spt="202" type="#_x0000_t202" style="position:absolute;left:1749;top:905;height:459;width:512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8"/>
                      </w:numPr>
                      <w:tabs>
                        <w:tab w:val="left" w:pos="346"/>
                        <w:tab w:val="left" w:pos="3836"/>
                      </w:tabs>
                      <w:spacing w:before="0" w:line="199" w:lineRule="exact"/>
                      <w:ind w:left="345" w:right="0" w:hanging="346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rm</w:t>
                    </w:r>
                    <w:r>
                      <w:rPr>
                        <w:color w:val="3300AA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-f</w:t>
                    </w:r>
                    <w:r>
                      <w:rPr>
                        <w:color w:val="0000CC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$(docker</w:t>
                    </w:r>
                    <w:r>
                      <w:rPr>
                        <w:color w:val="0099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ps</w:t>
                    </w:r>
                    <w:r>
                      <w:rPr>
                        <w:color w:val="0099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-aq)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ab/>
                    </w:r>
                    <w:r>
                      <w:rPr>
                        <w:color w:val="AA5400"/>
                        <w:spacing w:val="-9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删除所有容器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val="left" w:pos="346"/>
                      </w:tabs>
                      <w:spacing w:before="52" w:line="207" w:lineRule="exact"/>
                      <w:ind w:left="345" w:right="0" w:hanging="346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ps</w:t>
                    </w:r>
                    <w:r>
                      <w:rPr>
                        <w:color w:val="3300AA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-a</w:t>
                    </w:r>
                    <w:r>
                      <w:rPr>
                        <w:color w:val="0000CC"/>
                        <w:spacing w:val="-5"/>
                        <w:w w:val="105"/>
                        <w:sz w:val="17"/>
                      </w:rPr>
                      <w:t xml:space="preserve"> -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q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|xargs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rm</w:t>
                    </w:r>
                    <w:r>
                      <w:rPr>
                        <w:color w:val="3300AA"/>
                        <w:spacing w:val="8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-5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删除所有容器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3"/>
        <w:ind w:left="0"/>
        <w:rPr>
          <w:b/>
          <w:sz w:val="6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启动和停止容器的操作</w:t>
      </w:r>
    </w:p>
    <w:p>
      <w:pPr>
        <w:pStyle w:val="5"/>
        <w:spacing w:before="14"/>
        <w:ind w:left="0"/>
        <w:rPr>
          <w:b/>
          <w:sz w:val="8"/>
        </w:rPr>
      </w:pPr>
      <w:r>
        <w:pict>
          <v:group id="_x0000_s1284" o:spid="_x0000_s1284" o:spt="203" style="position:absolute;left:0pt;margin-left:77pt;margin-top:10.05pt;height:66.05pt;width:442pt;mso-position-horizontal-relative:page;mso-wrap-distance-bottom:0pt;mso-wrap-distance-top:0pt;z-index:-251600896;mso-width-relative:page;mso-height-relative:page;" coordorigin="1540,201" coordsize="8840,1321">
            <o:lock v:ext="edit"/>
            <v:shape id="_x0000_s1285" o:spid="_x0000_s1285" style="position:absolute;left:1547;top:208;height:1306;width:8825;" fillcolor="#F7F7F7" filled="t" stroked="f" coordorigin="1548,209" coordsize="8825,1306" path="m10340,1514l1580,1514,1576,1513,1548,1482,1548,1477,1548,241,1580,209,10340,209,10372,241,10372,1482,10344,1513,10340,1514xe">
              <v:path arrowok="t"/>
              <v:fill on="t" focussize="0,0"/>
              <v:stroke on="f"/>
              <v:imagedata o:title=""/>
              <o:lock v:ext="edit"/>
            </v:shape>
            <v:shape id="_x0000_s1286" o:spid="_x0000_s1286" style="position:absolute;left:1547;top:208;height:1306;width:8825;" filled="f" stroked="t" coordorigin="1548,209" coordsize="8825,1306" path="m1548,1477l1548,246,1548,241,1549,236,1551,232,1553,227,1555,223,1559,220,1562,216,1567,213,1571,211,1576,209,1580,209,1585,209,10335,209,10340,209,10344,209,10349,211,10353,213,10358,216,10361,220,10365,223,10367,227,10369,232,10371,236,10372,241,10372,246,10372,1477,10372,1482,10371,1486,10369,1491,10367,1496,10335,1514,1585,1514,1551,1491,1549,1486,1548,1482,1548,1477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287" o:spid="_x0000_s1287" o:spt="1" style="position:absolute;left:1555;top:336;height:108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288" o:spid="_x0000_s1288" o:spt="1" style="position:absolute;left:1960;top:336;height:108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89" o:spid="_x0000_s1289" o:spt="202" type="#_x0000_t202" style="position:absolute;left:1567;top:223;height:1275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val="left" w:pos="529"/>
                        <w:tab w:val="left" w:pos="2995"/>
                      </w:tabs>
                      <w:spacing w:before="122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start</w:t>
                    </w:r>
                    <w:r>
                      <w:rPr>
                        <w:color w:val="3300AA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启动容器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val="left" w:pos="529"/>
                        <w:tab w:val="left" w:pos="2995"/>
                      </w:tabs>
                      <w:spacing w:before="52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restart</w:t>
                    </w:r>
                    <w:r>
                      <w:rPr>
                        <w:color w:val="3300AA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重启容器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val="left" w:pos="529"/>
                        <w:tab w:val="left" w:pos="2995"/>
                      </w:tabs>
                      <w:spacing w:before="53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stop</w:t>
                    </w:r>
                    <w:r>
                      <w:rPr>
                        <w:color w:val="3300AA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停止当前正在运行的容器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val="left" w:pos="529"/>
                        <w:tab w:val="left" w:pos="2995"/>
                      </w:tabs>
                      <w:spacing w:before="52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kill</w:t>
                    </w:r>
                    <w:r>
                      <w:rPr>
                        <w:color w:val="3300AA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ab/>
                    </w:r>
                    <w:r>
                      <w:rPr>
                        <w:color w:val="AA5400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52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强制停止当前正在运行的容器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3"/>
        <w:spacing w:before="77" w:after="2"/>
      </w:pPr>
      <w:bookmarkStart w:id="13" w:name="常用其他命令"/>
      <w:bookmarkEnd w:id="13"/>
      <w:r>
        <w:rPr>
          <w:color w:val="333333"/>
        </w:rPr>
        <w:t>常用其他命令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290" o:spid="_x0000_s1290" o:spt="203" style="height:0.75pt;width:442pt;" coordsize="8840,15">
            <o:lock v:ext="edit"/>
            <v:rect id="_x0000_s1291" o:spid="_x0000_s1291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4"/>
        <w:spacing w:before="164"/>
      </w:pPr>
      <w:r>
        <w:rPr>
          <w:color w:val="333333"/>
        </w:rPr>
        <w:t>后台启动容器</w:t>
      </w:r>
    </w:p>
    <w:p>
      <w:pPr>
        <w:spacing w:after="0"/>
      </w:pPr>
    </w:p>
    <w:p>
      <w:pPr>
        <w:spacing w:after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docker run -it centos /bin/bash 启动容器</w:t>
      </w:r>
    </w:p>
    <w:p>
      <w:pPr>
        <w:spacing w:after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exit    退出容器</w:t>
      </w:r>
    </w:p>
    <w:p>
      <w:pPr>
        <w:spacing w:after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docker ps -a  历史运行的容器</w:t>
      </w:r>
    </w:p>
    <w:p>
      <w:pPr>
        <w:spacing w:after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docker start ip  通过ip启动容器</w:t>
      </w:r>
    </w:p>
    <w:p>
      <w:pPr>
        <w:spacing w:after="0"/>
        <w:rPr>
          <w:rFonts w:hint="eastAsia" w:eastAsia="宋体"/>
          <w:lang w:val="en-US" w:eastAsia="zh-CN"/>
        </w:rPr>
      </w:pPr>
    </w:p>
    <w:p>
      <w:pPr>
        <w:spacing w:after="0"/>
        <w:rPr>
          <w:rFonts w:hint="default" w:eastAsia="宋体"/>
          <w:lang w:val="en-US" w:eastAsia="zh-CN"/>
        </w:rPr>
        <w:sectPr>
          <w:pgSz w:w="11900" w:h="16840"/>
          <w:pgMar w:top="50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sz w:val="20"/>
        </w:rPr>
      </w:pPr>
      <w:r>
        <w:rPr>
          <w:sz w:val="20"/>
        </w:rPr>
        <w:pict>
          <v:group id="_x0000_s1292" o:spid="_x0000_s1292" o:spt="203" style="height:187.6pt;width:442pt;" coordsize="8840,3752">
            <o:lock v:ext="edit"/>
            <v:shape id="_x0000_s1293" o:spid="_x0000_s1293" style="position:absolute;left:7;top:7;height:3737;width:8825;" fillcolor="#F7F7F7" filled="t" stroked="f" coordorigin="8,8" coordsize="8825,3737" path="m8799,3744l40,3744,35,3743,8,3712,8,3707,8,40,40,8,8799,8,8832,40,8832,3712,8804,3743,8799,3744xe">
              <v:path arrowok="t"/>
              <v:fill on="t" focussize="0,0"/>
              <v:stroke on="f"/>
              <v:imagedata o:title=""/>
              <o:lock v:ext="edit"/>
            </v:shape>
            <v:shape id="_x0000_s1294" o:spid="_x0000_s1294" style="position:absolute;left:7;top:7;height:3737;width:8825;" filled="f" stroked="t" coordorigin="8,8" coordsize="8825,3737" path="m8,3707l8,45,8,40,8,35,10,31,12,26,15,22,18,18,22,15,26,12,31,10,35,8,40,8,45,8,8794,8,8799,8,8804,8,8808,10,8813,12,8817,15,8821,18,8824,22,8832,45,8832,3707,8832,3712,8831,3716,8829,3721,8827,3726,8794,3744,45,3744,10,3721,8,3716,8,3712,8,3707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295" o:spid="_x0000_s1295" o:spt="1" style="position:absolute;left:15;top:135;height:3512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296" o:spid="_x0000_s1296" o:spt="1" style="position:absolute;left:555;top:135;height:3512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97" o:spid="_x0000_s1297" o:spt="202" type="#_x0000_t202" style="position:absolute;left:344;top:176;height:1527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</w:txbxContent>
              </v:textbox>
            </v:shape>
            <v:shape id="_x0000_s1298" o:spid="_x0000_s1298" o:spt="202" type="#_x0000_t202" style="position:absolute;left:690;top:164;height:188;width:269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 xml:space="preserve">命令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AA5400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-d</w:t>
                    </w:r>
                    <w:r>
                      <w:rPr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镜像名</w:t>
                    </w:r>
                  </w:p>
                </w:txbxContent>
              </v:textbox>
            </v:shape>
            <v:shape id="_x0000_s1299" o:spid="_x0000_s1299" o:spt="202" type="#_x0000_t202" style="position:absolute;left:690;top:716;height:716;width:67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 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docker run -d centos</w:t>
                    </w:r>
                    <w:r>
                      <w:rPr>
                        <w:color w:val="AA5400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e9d60f206fa19963203db6c42c2f83c5120eb90eeee2b7ba9fdc4589370fd6b6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ps</w:t>
                    </w:r>
                  </w:p>
                </w:txbxContent>
              </v:textbox>
            </v:shape>
            <v:shape id="_x0000_s1300" o:spid="_x0000_s1300" o:spt="202" type="#_x0000_t202" style="position:absolute;left:690;top:1527;height:446;width:12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CONTAINER</w:t>
                    </w:r>
                    <w:r>
                      <w:rPr>
                        <w:color w:val="333333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before="10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STATUS</w:t>
                    </w:r>
                  </w:p>
                </w:txbxContent>
              </v:textbox>
            </v:shape>
            <v:shape id="_x0000_s1301" o:spid="_x0000_s1301" o:spt="202" type="#_x0000_t202" style="position:absolute;left:2806;top:1527;height:446;width:97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</w:p>
                  <w:p>
                    <w:pPr>
                      <w:spacing w:before="10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PORTS</w:t>
                    </w:r>
                  </w:p>
                </w:txbxContent>
              </v:textbox>
            </v:shape>
            <v:shape id="_x0000_s1302" o:spid="_x0000_s1302" o:spt="202" type="#_x0000_t202" style="position:absolute;left:4922;top:1527;height:446;width:97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COMMAND</w:t>
                    </w:r>
                  </w:p>
                  <w:p>
                    <w:pPr>
                      <w:spacing w:before="10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NAMES</w:t>
                    </w:r>
                  </w:p>
                </w:txbxContent>
              </v:textbox>
            </v:shape>
            <v:shape id="_x0000_s1303" o:spid="_x0000_s1303" o:spt="202" type="#_x0000_t202" style="position:absolute;left:7038;top:1527;height:176;width:7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CREATED</w:t>
                    </w:r>
                  </w:p>
                </w:txbxContent>
              </v:textbox>
            </v:shape>
            <v:shape id="_x0000_s1304" o:spid="_x0000_s1304" o:spt="202" type="#_x0000_t202" style="position:absolute;left:238;top:2067;height:986;width:381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64"/>
                      <w:ind w:left="105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8</w:t>
                    </w:r>
                    <w:r>
                      <w:rPr>
                        <w:color w:val="999999"/>
                        <w:spacing w:val="2"/>
                        <w:w w:val="105"/>
                        <w:sz w:val="17"/>
                      </w:rPr>
                      <w:t xml:space="preserve">  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问题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ps,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 xml:space="preserve">发现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centos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停止了</w:t>
                    </w:r>
                  </w:p>
                  <w:p>
                    <w:pPr>
                      <w:spacing w:before="89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</w:txbxContent>
              </v:textbox>
            </v:shape>
            <v:shape id="_x0000_s1305" o:spid="_x0000_s1305" o:spt="202" type="#_x0000_t202" style="position:absolute;left:238;top:3418;height:176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</w:txbxContent>
              </v:textbox>
            </v:shape>
            <v:shape id="_x0000_s1306" o:spid="_x0000_s1306" o:spt="202" type="#_x0000_t202" style="position:absolute;left:690;top:2865;height:729;width:79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57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常见的坑，</w:t>
                    </w:r>
                    <w:r>
                      <w:rPr>
                        <w:color w:val="AA5400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11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容器使用后台运行，就必须要有一个前台进程，</w:t>
                    </w:r>
                    <w:r>
                      <w:rPr>
                        <w:color w:val="AA5400"/>
                        <w:sz w:val="17"/>
                      </w:rPr>
                      <w:t>docker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发现没有应用，就会自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动停止</w:t>
                    </w:r>
                  </w:p>
                  <w:p>
                    <w:pPr>
                      <w:spacing w:before="52" w:line="207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71"/>
                        <w:sz w:val="17"/>
                      </w:rPr>
                      <w:t xml:space="preserve"># </w:t>
                    </w:r>
                    <w:r>
                      <w:rPr>
                        <w:color w:val="AA5400"/>
                        <w:sz w:val="17"/>
                      </w:rPr>
                      <w:t>nginx,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容器启动后，发现自己没有提供服务，就会立刻停止，就是没有程序了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ind w:left="0"/>
        <w:rPr>
          <w:b/>
          <w:sz w:val="6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查看日志</w:t>
      </w:r>
    </w:p>
    <w:p>
      <w:pPr>
        <w:pStyle w:val="5"/>
        <w:spacing w:before="13"/>
        <w:ind w:left="0"/>
        <w:rPr>
          <w:b/>
          <w:sz w:val="8"/>
        </w:rPr>
      </w:pPr>
    </w:p>
    <w:p>
      <w:pPr>
        <w:pStyle w:val="5"/>
        <w:spacing w:before="3"/>
        <w:ind w:left="0"/>
        <w:rPr>
          <w:b/>
          <w:sz w:val="6"/>
        </w:rPr>
      </w:pPr>
      <w:r>
        <w:pict>
          <v:group id="_x0000_s1307" o:spid="_x0000_s1307" o:spt="203" style="position:absolute;left:0pt;margin-left:77.55pt;margin-top:3.55pt;height:93.05pt;width:442pt;mso-position-horizontal-relative:page;mso-wrap-distance-bottom:0pt;mso-wrap-distance-top:0pt;z-index:-251599872;mso-width-relative:page;mso-height-relative:page;" coordorigin="1540,201" coordsize="8840,1861">
            <o:lock v:ext="edit"/>
            <v:shape id="_x0000_s1308" o:spid="_x0000_s1308" style="position:absolute;left:1547;top:208;height:1846;width:8825;" fillcolor="#F7F7F7" filled="t" stroked="f" coordorigin="1548,208" coordsize="8825,1846" path="m10340,2054l1580,2054,1576,2053,1548,2022,1548,2017,1548,241,1580,208,10340,208,10372,241,10372,2022,10344,2053,10340,2054xe">
              <v:path arrowok="t"/>
              <v:fill on="t" focussize="0,0"/>
              <v:stroke on="f"/>
              <v:imagedata o:title=""/>
              <o:lock v:ext="edit"/>
            </v:shape>
            <v:shape id="_x0000_s1309" o:spid="_x0000_s1309" style="position:absolute;left:1547;top:208;height:1846;width:8825;" filled="f" stroked="t" coordorigin="1548,208" coordsize="8825,1846" path="m1548,2017l1548,246,1548,241,1549,236,1551,231,1553,227,1555,223,1559,219,1562,216,1567,213,1571,211,1576,209,1580,208,1585,208,10335,208,10340,208,10344,209,10349,211,10353,213,10358,216,10361,219,10365,223,10367,227,10369,231,10371,236,10372,241,10372,246,10372,2017,10349,2051,10344,2053,10340,2054,10335,2054,1585,2054,1580,2054,1576,2053,1571,2051,1567,2049,1548,2022,1548,2017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310" o:spid="_x0000_s1310" o:spt="1" style="position:absolute;left:1555;top:335;height:162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311" o:spid="_x0000_s1311" o:spt="1" style="position:absolute;left:1960;top:335;height:162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12" o:spid="_x0000_s1312" o:spt="202" type="#_x0000_t202" style="position:absolute;left:1749;top:377;height:1527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</w:txbxContent>
              </v:textbox>
            </v:shape>
            <v:shape id="_x0000_s1313" o:spid="_x0000_s1313" o:spt="202" type="#_x0000_t202" style="position:absolute;left:2095;top:365;height:188;width:36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logs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-f</w:t>
                    </w:r>
                    <w:r>
                      <w:rPr>
                        <w:color w:val="0000CC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-t</w:t>
                    </w:r>
                    <w:r>
                      <w:rPr>
                        <w:color w:val="0000CC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--tai</w:t>
                    </w:r>
                    <w:r>
                      <w:rPr>
                        <w:rFonts w:hint="eastAsia" w:eastAsia="宋体"/>
                        <w:color w:val="0000CC"/>
                        <w:w w:val="105"/>
                        <w:sz w:val="17"/>
                        <w:lang w:val="en-US" w:eastAsia="zh-CN"/>
                      </w:rPr>
                      <w:t>l</w:t>
                    </w:r>
                    <w:r>
                      <w:rPr>
                        <w:color w:val="0000CC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数字 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</w:p>
                </w:txbxContent>
              </v:textbox>
            </v:shape>
            <v:shape id="_x0000_s1314" o:spid="_x0000_s1314" o:spt="202" type="#_x0000_t202" style="position:absolute;left:2095;top:905;height:459;width:9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7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显示日志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-tf</w:t>
                    </w:r>
                  </w:p>
                </w:txbxContent>
              </v:textbox>
            </v:shape>
            <v:shape id="_x0000_s1315" o:spid="_x0000_s1315" o:spt="202" type="#_x0000_t202" style="position:absolute;left:2941;top:1175;height:188;width:9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7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显示日志</w:t>
                    </w:r>
                  </w:p>
                </w:txbxContent>
              </v:textbox>
            </v:shape>
            <v:shape id="_x0000_s1316" o:spid="_x0000_s1316" o:spt="202" type="#_x0000_t202" style="position:absolute;left:2095;top:1445;height:459;width:61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--tail</w:t>
                    </w:r>
                    <w:r>
                      <w:rPr>
                        <w:color w:val="0000CC"/>
                        <w:spacing w:val="8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-7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要显示的日志条数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color w:val="AA5400"/>
                        <w:w w:val="105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logs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-tf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--tail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10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ce989f90023d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rFonts w:hint="default" w:eastAsia="宋体"/>
                        <w:sz w:val="17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color w:val="AA5400"/>
                        <w:w w:val="105"/>
                        <w:sz w:val="17"/>
                        <w:lang w:val="en-US" w:eastAsia="zh-CN"/>
                      </w:rPr>
                      <w:t xml:space="preserve">   查询10 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4"/>
      </w:pPr>
      <w:r>
        <w:rPr>
          <w:color w:val="333333"/>
        </w:rPr>
        <w:t>查看容器中进程信息</w:t>
      </w:r>
    </w:p>
    <w:p>
      <w:pPr>
        <w:pStyle w:val="5"/>
        <w:spacing w:before="14"/>
        <w:ind w:left="0"/>
        <w:rPr>
          <w:b/>
          <w:sz w:val="8"/>
        </w:rPr>
      </w:pPr>
      <w:r>
        <w:pict>
          <v:group id="_x0000_s1317" o:spid="_x0000_s1317" o:spt="203" style="position:absolute;left:0pt;margin-left:77pt;margin-top:10.05pt;height:93.05pt;width:442pt;mso-position-horizontal-relative:page;mso-wrap-distance-bottom:0pt;mso-wrap-distance-top:0pt;z-index:-251598848;mso-width-relative:page;mso-height-relative:page;" coordorigin="1540,201" coordsize="8840,1861">
            <o:lock v:ext="edit"/>
            <v:shape id="_x0000_s1318" o:spid="_x0000_s1318" style="position:absolute;left:1547;top:208;height:1846;width:8825;" fillcolor="#F7F7F7" filled="t" stroked="f" coordorigin="1548,209" coordsize="8825,1846" path="m10340,2054l1580,2054,1576,2053,1548,2022,1548,2017,1548,241,1580,209,10340,209,10372,241,10372,2022,10344,2053,10340,2054xe">
              <v:path arrowok="t"/>
              <v:fill on="t" focussize="0,0"/>
              <v:stroke on="f"/>
              <v:imagedata o:title=""/>
              <o:lock v:ext="edit"/>
            </v:shape>
            <v:shape id="_x0000_s1319" o:spid="_x0000_s1319" style="position:absolute;left:1547;top:208;height:1846;width:8825;" filled="f" stroked="t" coordorigin="1548,209" coordsize="8825,1846" path="m1548,2017l1548,246,1548,241,1549,236,1551,232,1553,227,1555,223,1559,220,1562,216,1567,213,1571,211,1576,209,1580,209,1585,209,10335,209,10340,209,10344,209,10349,211,10353,213,10358,216,10361,220,10365,223,10372,246,10372,2017,10335,2054,1585,2054,1580,2054,1576,2053,1571,2052,1567,2050,1548,2022,1548,2017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320" o:spid="_x0000_s1320" o:spt="1" style="position:absolute;left:1555;top:336;height:162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321" o:spid="_x0000_s1321" o:spt="1" style="position:absolute;left:1960;top:336;height:162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22" o:spid="_x0000_s1322" o:spt="202" type="#_x0000_t202" style="position:absolute;left:1749;top:365;height:729;width:4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val="left" w:pos="346"/>
                      </w:tabs>
                      <w:spacing w:before="0" w:line="199" w:lineRule="exact"/>
                      <w:ind w:left="345" w:right="0" w:hanging="34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pacing w:val="-5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pacing w:val="3"/>
                        <w:w w:val="105"/>
                        <w:sz w:val="17"/>
                      </w:rPr>
                      <w:t xml:space="preserve">命令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top</w:t>
                    </w:r>
                    <w:r>
                      <w:rPr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val="left" w:pos="346"/>
                      </w:tabs>
                      <w:spacing w:before="0" w:line="270" w:lineRule="exact"/>
                      <w:ind w:left="0" w:right="1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top</w:t>
                    </w:r>
                    <w:r>
                      <w:rPr>
                        <w:color w:val="AA5400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ce989f90023d</w:t>
                    </w:r>
                    <w:r>
                      <w:rPr>
                        <w:color w:val="AA5400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3</w:t>
                    </w:r>
                  </w:p>
                </w:txbxContent>
              </v:textbox>
            </v:shape>
            <v:shape id="_x0000_s1323" o:spid="_x0000_s1323" o:spt="202" type="#_x0000_t202" style="position:absolute;left:1749;top:1458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</v:shape>
            <v:shape id="_x0000_s1324" o:spid="_x0000_s1324" o:spt="202" type="#_x0000_t202" style="position:absolute;left:2095;top:917;height:986;width:7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UID</w:t>
                    </w:r>
                  </w:p>
                  <w:p>
                    <w:pPr>
                      <w:spacing w:before="100"/>
                      <w:ind w:left="21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STIME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root</w:t>
                    </w:r>
                  </w:p>
                  <w:p>
                    <w:pPr>
                      <w:spacing w:before="100"/>
                      <w:ind w:left="21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22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:44</w:t>
                    </w:r>
                  </w:p>
                </w:txbxContent>
              </v:textbox>
            </v:shape>
            <v:shape id="_x0000_s1325" o:spid="_x0000_s1325" o:spt="202" type="#_x0000_t202" style="position:absolute;left:4211;top:917;height:986;width:7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PID</w:t>
                    </w:r>
                  </w:p>
                  <w:p>
                    <w:pPr>
                      <w:spacing w:before="100" w:line="381" w:lineRule="auto"/>
                      <w:ind w:left="0" w:right="222" w:firstLine="211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TTY</w:t>
                    </w:r>
                    <w:r>
                      <w:rPr>
                        <w:color w:val="333333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sz w:val="17"/>
                      </w:rPr>
                      <w:t>12249</w:t>
                    </w:r>
                  </w:p>
                  <w:p>
                    <w:pPr>
                      <w:spacing w:before="0" w:line="170" w:lineRule="exact"/>
                      <w:ind w:left="21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pts/0</w:t>
                    </w:r>
                  </w:p>
                </w:txbxContent>
              </v:textbox>
            </v:shape>
            <v:shape id="_x0000_s1326" o:spid="_x0000_s1326" o:spt="202" type="#_x0000_t202" style="position:absolute;left:6326;top:917;height:986;width:10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PPID</w:t>
                    </w:r>
                  </w:p>
                  <w:p>
                    <w:pPr>
                      <w:spacing w:before="100" w:line="381" w:lineRule="auto"/>
                      <w:ind w:left="0" w:right="437" w:firstLine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TIME</w:t>
                    </w:r>
                    <w:r>
                      <w:rPr>
                        <w:color w:val="333333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12232</w:t>
                    </w:r>
                  </w:p>
                  <w:p>
                    <w:pPr>
                      <w:spacing w:before="0" w:line="170" w:lineRule="exact"/>
                      <w:ind w:left="21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00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:00:00</w:t>
                    </w:r>
                  </w:p>
                </w:txbxContent>
              </v:textbox>
            </v:shape>
            <v:shape id="_x0000_s1327" o:spid="_x0000_s1327" o:spt="202" type="#_x0000_t202" style="position:absolute;left:8443;top:917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C</w:t>
                    </w:r>
                  </w:p>
                </w:txbxContent>
              </v:textbox>
            </v:shape>
            <v:shape id="_x0000_s1328" o:spid="_x0000_s1328" o:spt="202" type="#_x0000_t202" style="position:absolute;left:8442;top:1458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3"/>
                        <w:sz w:val="17"/>
                      </w:rPr>
                      <w:t>0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3"/>
        <w:ind w:left="0"/>
        <w:rPr>
          <w:b/>
          <w:sz w:val="6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pict>
          <v:shape id="_x0000_s1329" o:spid="_x0000_s1329" style="position:absolute;left:0pt;margin-left:77.35pt;margin-top:30.7pt;height:298.3pt;width:441.25pt;mso-position-horizontal-relative:page;z-index:-251623424;mso-width-relative:page;mso-height-relative:page;" fillcolor="#F7F7F7" filled="t" stroked="f" coordorigin="1548,614" coordsize="8825,5966" path="m10372,6580l1548,6580,1548,647,1580,614,10340,614,10372,65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hint="eastAsia" w:ascii="微软雅黑" w:eastAsia="微软雅黑"/>
          <w:b/>
          <w:color w:val="333333"/>
          <w:sz w:val="19"/>
        </w:rPr>
        <w:t>查看镜像的元数据</w:t>
      </w:r>
    </w:p>
    <w:p>
      <w:pPr>
        <w:pStyle w:val="5"/>
        <w:spacing w:before="8" w:after="1"/>
        <w:ind w:left="0"/>
        <w:rPr>
          <w:b/>
          <w:sz w:val="10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5"/>
        <w:gridCol w:w="81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675" w:type="dxa"/>
            <w:tcBorders>
              <w:top w:val="single" w:color="E7E9EC" w:sz="18" w:space="0"/>
              <w:lef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  <w:tc>
          <w:tcPr>
            <w:tcW w:w="8148" w:type="dxa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10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4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命令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docker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inspect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333333"/>
                <w:w w:val="105"/>
                <w:sz w:val="17"/>
              </w:rPr>
              <w:t>容器</w:t>
            </w:r>
            <w:r>
              <w:rPr>
                <w:color w:val="333333"/>
                <w:w w:val="105"/>
                <w:sz w:val="17"/>
              </w:rPr>
              <w:t>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4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测试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[root@localhost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20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19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inspect</w:t>
            </w:r>
            <w:r>
              <w:rPr>
                <w:color w:val="AA5400"/>
                <w:spacing w:val="-19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ce989f90023d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560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"Id"</w:t>
            </w:r>
            <w:r>
              <w:rPr>
                <w:color w:val="333333"/>
                <w:w w:val="105"/>
                <w:sz w:val="17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"ce989f90023dedc0b3f39c057b91f5c0b17180b3aef7aea0df8c93731e724244"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"Created"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"2020-06-10T14:44:45.025360147Z"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"Path"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6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"/bin/bash"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"Args"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"State"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4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"Status"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6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"running"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"Running"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true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"Paused"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"Restarting"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6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"OOMKilled"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"Dead"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"Pid"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12249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"ExitCode"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</w:tbl>
    <w:p>
      <w:pPr>
        <w:spacing w:after="0"/>
        <w:rPr>
          <w:sz w:val="17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tbl>
      <w:tblPr>
        <w:tblStyle w:val="6"/>
        <w:tblW w:w="0" w:type="auto"/>
        <w:tblInd w:w="1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5"/>
        <w:gridCol w:w="81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97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21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22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23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24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25</w:t>
            </w:r>
          </w:p>
          <w:p>
            <w:pPr>
              <w:pStyle w:val="10"/>
              <w:spacing w:before="2"/>
              <w:rPr>
                <w:rFonts w:ascii="微软雅黑"/>
                <w:b/>
                <w:sz w:val="20"/>
              </w:rPr>
            </w:pPr>
          </w:p>
          <w:p>
            <w:pPr>
              <w:pStyle w:val="1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26</w:t>
            </w: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spacing w:before="13"/>
              <w:rPr>
                <w:rFonts w:ascii="微软雅黑"/>
                <w:b/>
                <w:sz w:val="16"/>
              </w:rPr>
            </w:pPr>
          </w:p>
          <w:p>
            <w:pPr>
              <w:pStyle w:val="10"/>
              <w:spacing w:before="1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27</w:t>
            </w: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spacing w:before="13"/>
              <w:rPr>
                <w:rFonts w:ascii="微软雅黑"/>
                <w:b/>
                <w:sz w:val="16"/>
              </w:rPr>
            </w:pPr>
          </w:p>
          <w:p>
            <w:pPr>
              <w:pStyle w:val="1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28</w:t>
            </w: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spacing w:before="14"/>
              <w:rPr>
                <w:rFonts w:ascii="微软雅黑"/>
                <w:b/>
                <w:sz w:val="16"/>
              </w:rPr>
            </w:pPr>
          </w:p>
          <w:p>
            <w:pPr>
              <w:pStyle w:val="1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29</w:t>
            </w: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spacing w:before="7"/>
              <w:rPr>
                <w:rFonts w:ascii="微软雅黑"/>
                <w:b/>
                <w:sz w:val="13"/>
              </w:rPr>
            </w:pPr>
          </w:p>
          <w:p>
            <w:pPr>
              <w:pStyle w:val="1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30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31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32</w:t>
            </w:r>
          </w:p>
          <w:p>
            <w:pPr>
              <w:pStyle w:val="10"/>
              <w:spacing w:before="101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33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34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35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36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37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38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39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40</w:t>
            </w:r>
          </w:p>
          <w:p>
            <w:pPr>
              <w:pStyle w:val="10"/>
              <w:spacing w:before="101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41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42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43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44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45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46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47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48</w:t>
            </w:r>
          </w:p>
          <w:p>
            <w:pPr>
              <w:pStyle w:val="10"/>
              <w:spacing w:before="101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49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50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51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52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53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54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55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56</w:t>
            </w:r>
          </w:p>
          <w:p>
            <w:pPr>
              <w:pStyle w:val="10"/>
              <w:spacing w:before="101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57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58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59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60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61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62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63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64</w:t>
            </w:r>
          </w:p>
          <w:p>
            <w:pPr>
              <w:pStyle w:val="10"/>
              <w:spacing w:before="101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65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66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67</w:t>
            </w:r>
          </w:p>
          <w:p>
            <w:pPr>
              <w:pStyle w:val="10"/>
              <w:spacing w:before="100"/>
              <w:ind w:left="348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0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"Error"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 w:line="381" w:lineRule="auto"/>
              <w:ind w:left="1394" w:right="1547"/>
              <w:rPr>
                <w:sz w:val="17"/>
              </w:rPr>
            </w:pPr>
            <w:r>
              <w:rPr>
                <w:color w:val="AA1111"/>
                <w:sz w:val="17"/>
              </w:rPr>
              <w:t>"StartedAt"</w:t>
            </w:r>
            <w:r>
              <w:rPr>
                <w:color w:val="333333"/>
                <w:sz w:val="17"/>
              </w:rPr>
              <w:t>:</w:t>
            </w:r>
            <w:r>
              <w:rPr>
                <w:color w:val="333333"/>
                <w:spacing w:val="14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"2020-06-10T14:44:45.770227584Z"</w:t>
            </w:r>
            <w:r>
              <w:rPr>
                <w:color w:val="333333"/>
                <w:sz w:val="17"/>
              </w:rPr>
              <w:t>,</w:t>
            </w:r>
            <w:r>
              <w:rPr>
                <w:color w:val="333333"/>
                <w:spacing w:val="-100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"FinishedAt"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8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"0001-01-01T00:00:00Z"</w:t>
            </w:r>
          </w:p>
          <w:p>
            <w:pPr>
              <w:pStyle w:val="10"/>
              <w:spacing w:line="170" w:lineRule="exact"/>
              <w:ind w:left="971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  <w:p>
            <w:pPr>
              <w:pStyle w:val="10"/>
              <w:spacing w:before="100" w:line="381" w:lineRule="auto"/>
              <w:ind w:left="125" w:firstLine="84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"Image"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"sha256:470671670cac686c7cf0081e0b37da2e9f4f768ddc5f6a26102ccd1c6954c1ee"</w:t>
            </w:r>
            <w:r>
              <w:rPr>
                <w:color w:val="333333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25" w:firstLine="84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"ResolvConfPath"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"/var/lib/docker/containers/ce989f90023dedc0b3f39c057b91f5c0b17180b3aef7ae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a0df8c93731e724244/resolv.conf"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25" w:firstLine="84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"HostnamePath"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"/var/lib/docker/containers/ce989f90023dedc0b3f39c057b91f5c0b17180b3aef7ae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a0df8c93731e724244/hostname"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25" w:firstLine="84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"HostsPath"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"/var/lib/docker/containers/ce989f90023dedc0b3f39c057b91f5c0b17180b3aef7ae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a0df8c93731e724244/hosts"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25" w:right="171" w:firstLine="84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"LogPath"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"/var/lib/docker/containers/ce989f90023dedc0b3f39c057b91f5c0b17180b3aef7ae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a0df8c93731e724244/ce989f90023dedc0b3f39c057b91f5c0b17180b3aef7aea0df8c937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31e724244-json.log"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971" w:right="4388"/>
              <w:rPr>
                <w:sz w:val="17"/>
              </w:rPr>
            </w:pPr>
            <w:r>
              <w:rPr>
                <w:color w:val="AA1111"/>
                <w:sz w:val="17"/>
              </w:rPr>
              <w:t>"Name"</w:t>
            </w:r>
            <w:r>
              <w:rPr>
                <w:color w:val="333333"/>
                <w:sz w:val="17"/>
              </w:rPr>
              <w:t>:</w:t>
            </w:r>
            <w:r>
              <w:rPr>
                <w:color w:val="333333"/>
                <w:spacing w:val="56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"/nifty_johnson"</w:t>
            </w:r>
            <w:r>
              <w:rPr>
                <w:color w:val="333333"/>
                <w:sz w:val="17"/>
              </w:rPr>
              <w:t>,</w:t>
            </w:r>
            <w:r>
              <w:rPr>
                <w:color w:val="333333"/>
                <w:spacing w:val="-99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"RestartCount"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"Driver"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"overlay2"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"Platform"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8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"linux"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169" w:lineRule="exact"/>
              <w:ind w:left="97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"MountLabel"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2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97" w:line="381" w:lineRule="auto"/>
              <w:ind w:left="971" w:right="481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"ProcessLabel"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"AppArmorProfile"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AA1111"/>
                <w:spacing w:val="-1"/>
                <w:w w:val="105"/>
                <w:sz w:val="17"/>
              </w:rPr>
              <w:t>""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"ExecIDs"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"HostConfig"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  <w:p>
            <w:pPr>
              <w:pStyle w:val="10"/>
              <w:spacing w:line="381" w:lineRule="auto"/>
              <w:ind w:left="1394" w:right="4388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"Binds"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"ContainerIDFile"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AA1111"/>
                <w:spacing w:val="-1"/>
                <w:w w:val="105"/>
                <w:sz w:val="17"/>
              </w:rPr>
              <w:t>""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"LogConfig"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  <w:p>
            <w:pPr>
              <w:pStyle w:val="10"/>
              <w:spacing w:line="169" w:lineRule="exact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"Type"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6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"json-file"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"Config"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{}</w:t>
            </w:r>
          </w:p>
          <w:p>
            <w:pPr>
              <w:pStyle w:val="10"/>
              <w:spacing w:before="100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  <w:p>
            <w:pPr>
              <w:pStyle w:val="10"/>
              <w:spacing w:before="100" w:line="381" w:lineRule="auto"/>
              <w:ind w:left="1394" w:right="4083"/>
              <w:rPr>
                <w:sz w:val="17"/>
              </w:rPr>
            </w:pPr>
            <w:r>
              <w:rPr>
                <w:color w:val="AA1111"/>
                <w:spacing w:val="-2"/>
                <w:w w:val="105"/>
                <w:sz w:val="17"/>
              </w:rPr>
              <w:t>"NetworkMode"</w:t>
            </w:r>
            <w:r>
              <w:rPr>
                <w:color w:val="333333"/>
                <w:spacing w:val="-2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"default"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"PortBindings"</w:t>
            </w:r>
            <w:r>
              <w:rPr>
                <w:color w:val="333333"/>
                <w:w w:val="105"/>
                <w:sz w:val="17"/>
              </w:rPr>
              <w:t>: {},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"RestartPolicy"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  <w:p>
            <w:pPr>
              <w:pStyle w:val="10"/>
              <w:spacing w:line="381" w:lineRule="auto"/>
              <w:ind w:left="1817" w:right="3978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"Name"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"no"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"MaximumRetryCount"</w:t>
            </w:r>
            <w:r>
              <w:rPr>
                <w:color w:val="333333"/>
                <w:spacing w:val="-2"/>
                <w:w w:val="105"/>
                <w:sz w:val="17"/>
              </w:rPr>
              <w:t>: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116644"/>
                <w:spacing w:val="-1"/>
                <w:w w:val="105"/>
                <w:sz w:val="17"/>
              </w:rPr>
              <w:t>0</w:t>
            </w:r>
          </w:p>
          <w:p>
            <w:pPr>
              <w:pStyle w:val="10"/>
              <w:spacing w:line="170" w:lineRule="exact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  <w:p>
            <w:pPr>
              <w:pStyle w:val="10"/>
              <w:spacing w:before="100" w:line="381" w:lineRule="auto"/>
              <w:ind w:left="1394" w:right="4492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"AutoRemove"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"VolumeDriver"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"VolumesFrom"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"CapAdd"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"CapDrop"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"Capabilities"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333333"/>
                <w:spacing w:val="-1"/>
                <w:w w:val="105"/>
                <w:sz w:val="17"/>
              </w:rPr>
              <w:t>null,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"Dns"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4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[],</w:t>
            </w:r>
          </w:p>
          <w:p>
            <w:pPr>
              <w:pStyle w:val="10"/>
              <w:spacing w:line="169" w:lineRule="exact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"DnsOptions"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[],</w:t>
            </w:r>
          </w:p>
          <w:p>
            <w:pPr>
              <w:pStyle w:val="10"/>
              <w:spacing w:before="100" w:line="381" w:lineRule="auto"/>
              <w:ind w:left="1394" w:right="45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"DnsSearch"</w:t>
            </w:r>
            <w:r>
              <w:rPr>
                <w:color w:val="333333"/>
                <w:w w:val="105"/>
                <w:sz w:val="17"/>
              </w:rPr>
              <w:t>: [],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"ExtraHosts"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"GroupAdd"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"IpcMode"</w:t>
            </w:r>
            <w:r>
              <w:rPr>
                <w:color w:val="333333"/>
                <w:spacing w:val="-2"/>
                <w:w w:val="105"/>
                <w:sz w:val="17"/>
              </w:rPr>
              <w:t>: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"private"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4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"Cgroup"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"Links"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"OomScoreAdj"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"PidMode"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"Privileged"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168" w:lineRule="exact"/>
              <w:ind w:left="139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"PublishAllPorts"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</w:tbl>
    <w:p>
      <w:pPr>
        <w:spacing w:after="0" w:line="168" w:lineRule="exact"/>
        <w:rPr>
          <w:sz w:val="17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tbl>
      <w:tblPr>
        <w:tblStyle w:val="6"/>
        <w:tblW w:w="0" w:type="auto"/>
        <w:tblInd w:w="1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5"/>
        <w:gridCol w:w="81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97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69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70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71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72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73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74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75</w:t>
            </w:r>
          </w:p>
          <w:p>
            <w:pPr>
              <w:pStyle w:val="10"/>
              <w:spacing w:before="101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76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77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78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79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80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81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82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83</w:t>
            </w:r>
          </w:p>
          <w:p>
            <w:pPr>
              <w:pStyle w:val="10"/>
              <w:spacing w:before="101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84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85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86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87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88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89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90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91</w:t>
            </w:r>
          </w:p>
          <w:p>
            <w:pPr>
              <w:pStyle w:val="10"/>
              <w:spacing w:before="101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92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93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94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95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96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97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98</w:t>
            </w:r>
          </w:p>
          <w:p>
            <w:pPr>
              <w:pStyle w:val="10"/>
              <w:spacing w:before="101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99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100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101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102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103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104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105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106</w:t>
            </w:r>
          </w:p>
          <w:p>
            <w:pPr>
              <w:pStyle w:val="10"/>
              <w:spacing w:before="101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107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108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109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110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111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112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113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114</w:t>
            </w:r>
          </w:p>
          <w:p>
            <w:pPr>
              <w:pStyle w:val="10"/>
              <w:spacing w:before="101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115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116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117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118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119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120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121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122</w:t>
            </w:r>
          </w:p>
          <w:p>
            <w:pPr>
              <w:pStyle w:val="10"/>
              <w:spacing w:before="101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123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124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125</w:t>
            </w:r>
          </w:p>
          <w:p>
            <w:pPr>
              <w:pStyle w:val="10"/>
              <w:spacing w:before="10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0" w:line="381" w:lineRule="auto"/>
              <w:ind w:left="1394" w:right="4174"/>
              <w:rPr>
                <w:sz w:val="17"/>
              </w:rPr>
            </w:pPr>
            <w:r>
              <w:rPr>
                <w:color w:val="AA1111"/>
                <w:spacing w:val="-2"/>
                <w:w w:val="105"/>
                <w:sz w:val="17"/>
              </w:rPr>
              <w:t>"ReadonlyRootfs"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211199"/>
                <w:spacing w:val="-1"/>
                <w:w w:val="105"/>
                <w:sz w:val="17"/>
              </w:rPr>
              <w:t>false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6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"SecurityOpt"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"UTSMode"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394" w:right="461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"UsernsMode"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"ShmSize"</w:t>
            </w:r>
            <w:r>
              <w:rPr>
                <w:color w:val="333333"/>
                <w:spacing w:val="-2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116644"/>
                <w:spacing w:val="-1"/>
                <w:w w:val="105"/>
                <w:sz w:val="17"/>
              </w:rPr>
              <w:t>67108864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394" w:right="4824"/>
              <w:rPr>
                <w:sz w:val="17"/>
              </w:rPr>
            </w:pPr>
            <w:r>
              <w:rPr>
                <w:color w:val="AA1111"/>
                <w:spacing w:val="-2"/>
                <w:w w:val="105"/>
                <w:sz w:val="17"/>
              </w:rPr>
              <w:t>"Runtime"</w:t>
            </w:r>
            <w:r>
              <w:rPr>
                <w:color w:val="333333"/>
                <w:spacing w:val="-2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"runc"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"ConsoleSize"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  <w:p>
            <w:pPr>
              <w:pStyle w:val="10"/>
              <w:spacing w:line="170" w:lineRule="exact"/>
              <w:ind w:left="1817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99"/>
              <w:ind w:left="1817"/>
              <w:rPr>
                <w:sz w:val="17"/>
              </w:rPr>
            </w:pPr>
            <w:r>
              <w:rPr>
                <w:color w:val="116644"/>
                <w:w w:val="103"/>
                <w:sz w:val="17"/>
              </w:rPr>
              <w:t>0</w:t>
            </w:r>
          </w:p>
          <w:p>
            <w:pPr>
              <w:pStyle w:val="10"/>
              <w:spacing w:before="100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  <w:p>
            <w:pPr>
              <w:pStyle w:val="10"/>
              <w:spacing w:before="100" w:line="381" w:lineRule="auto"/>
              <w:ind w:left="1394" w:right="503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"Isolation"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6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4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"CpuShares"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170" w:lineRule="exact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"Memory"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 w:line="381" w:lineRule="auto"/>
              <w:ind w:left="1394" w:right="364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"NanoCpus"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"CgroupParent"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"BlkioWeight"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"BlkioWeightDevice"</w:t>
            </w:r>
            <w:r>
              <w:rPr>
                <w:color w:val="333333"/>
                <w:w w:val="105"/>
                <w:sz w:val="17"/>
              </w:rPr>
              <w:t>: [],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"BlkioDeviceReadBps"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"BlkioDeviceWriteBps"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"BlkioDeviceReadIOps"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"BlkioDeviceWriteIOps"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333333"/>
                <w:spacing w:val="-1"/>
                <w:w w:val="105"/>
                <w:sz w:val="17"/>
              </w:rPr>
              <w:t>null,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"CpuPeriod"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4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168" w:lineRule="exact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"CpuQuota"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/>
              <w:ind w:left="139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"CpuRealtimePeriod"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1" w:line="381" w:lineRule="auto"/>
              <w:ind w:left="1394" w:right="4178"/>
              <w:rPr>
                <w:sz w:val="17"/>
              </w:rPr>
            </w:pPr>
            <w:r>
              <w:rPr>
                <w:color w:val="AA1111"/>
                <w:spacing w:val="-2"/>
                <w:w w:val="105"/>
                <w:sz w:val="17"/>
              </w:rPr>
              <w:t>"CpuRealtimeRuntime"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116644"/>
                <w:spacing w:val="-1"/>
                <w:w w:val="105"/>
                <w:sz w:val="17"/>
              </w:rPr>
              <w:t>0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"CpusetCpus"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6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170" w:lineRule="exact"/>
              <w:ind w:left="139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"CpusetMems"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 w:line="381" w:lineRule="auto"/>
              <w:ind w:left="1394" w:right="396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"Devices"</w:t>
            </w:r>
            <w:r>
              <w:rPr>
                <w:color w:val="333333"/>
                <w:w w:val="105"/>
                <w:sz w:val="17"/>
              </w:rPr>
              <w:t>: [],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"DeviceCgroupRules"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333333"/>
                <w:spacing w:val="-1"/>
                <w:w w:val="105"/>
                <w:sz w:val="17"/>
              </w:rPr>
              <w:t>null,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"DeviceRequests"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"KernelMemory"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6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169" w:lineRule="exact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"KernelMemoryTCP"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7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/>
              <w:ind w:left="139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"MemoryReservation"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 w:line="381" w:lineRule="auto"/>
              <w:ind w:left="1394" w:right="4070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"MemorySwap"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"MemorySwappiness"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333333"/>
                <w:spacing w:val="-1"/>
                <w:w w:val="105"/>
                <w:sz w:val="17"/>
              </w:rPr>
              <w:t>null,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"OomKillDisable"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"PidsLimit"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"Ulimits"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"CpuCount"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5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169" w:lineRule="exact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"CpuPercent"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"IOMaximumIOps"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 w:line="381" w:lineRule="auto"/>
              <w:ind w:left="1394" w:right="4178"/>
              <w:rPr>
                <w:sz w:val="17"/>
              </w:rPr>
            </w:pPr>
            <w:r>
              <w:rPr>
                <w:color w:val="AA1111"/>
                <w:spacing w:val="-2"/>
                <w:w w:val="105"/>
                <w:sz w:val="17"/>
              </w:rPr>
              <w:t>"IOMaximumBandwidth"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116644"/>
                <w:spacing w:val="-1"/>
                <w:w w:val="105"/>
                <w:sz w:val="17"/>
              </w:rPr>
              <w:t>0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"MaskedPaths"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  <w:p>
            <w:pPr>
              <w:pStyle w:val="10"/>
              <w:spacing w:line="381" w:lineRule="auto"/>
              <w:ind w:left="1817" w:right="3978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"/proc/asound"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"/proc/acpi"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"/proc/kcore"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"/proc/keys"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"/proc/latency_stats"</w:t>
            </w:r>
            <w:r>
              <w:rPr>
                <w:color w:val="333333"/>
                <w:sz w:val="17"/>
              </w:rPr>
              <w:t>,</w:t>
            </w:r>
            <w:r>
              <w:rPr>
                <w:color w:val="333333"/>
                <w:spacing w:val="-100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"/proc/timer_list"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"/proc/timer_stats"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"/proc/sched_debug"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"/proc/scsi"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"/sys/firmware"</w:t>
            </w:r>
          </w:p>
          <w:p>
            <w:pPr>
              <w:pStyle w:val="10"/>
              <w:spacing w:line="168" w:lineRule="exact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  <w:p>
            <w:pPr>
              <w:pStyle w:val="10"/>
              <w:spacing w:line="270" w:lineRule="atLeast"/>
              <w:ind w:left="1817" w:right="4813" w:hanging="423"/>
              <w:rPr>
                <w:sz w:val="17"/>
              </w:rPr>
            </w:pPr>
            <w:r>
              <w:rPr>
                <w:color w:val="AA1111"/>
                <w:spacing w:val="-2"/>
                <w:w w:val="105"/>
                <w:sz w:val="17"/>
              </w:rPr>
              <w:t>"ReadonlyPaths"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333333"/>
                <w:spacing w:val="-1"/>
                <w:w w:val="105"/>
                <w:sz w:val="17"/>
              </w:rPr>
              <w:t>[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"/proc/bus"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"/proc/fs"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"/proc/irq"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</w:tbl>
    <w:p>
      <w:pPr>
        <w:spacing w:after="0" w:line="270" w:lineRule="atLeast"/>
        <w:rPr>
          <w:sz w:val="17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tbl>
      <w:tblPr>
        <w:tblStyle w:val="6"/>
        <w:tblW w:w="0" w:type="auto"/>
        <w:tblInd w:w="1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5"/>
        <w:gridCol w:w="81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97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127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128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129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130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131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132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133</w:t>
            </w: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spacing w:before="1"/>
              <w:rPr>
                <w:rFonts w:ascii="微软雅黑"/>
                <w:b/>
                <w:sz w:val="10"/>
              </w:rPr>
            </w:pPr>
          </w:p>
          <w:p>
            <w:pPr>
              <w:pStyle w:val="1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134</w:t>
            </w: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spacing w:before="14"/>
              <w:rPr>
                <w:rFonts w:ascii="微软雅黑"/>
                <w:b/>
                <w:sz w:val="16"/>
              </w:rPr>
            </w:pPr>
          </w:p>
          <w:p>
            <w:pPr>
              <w:pStyle w:val="1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135</w:t>
            </w: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spacing w:before="14"/>
              <w:rPr>
                <w:rFonts w:ascii="微软雅黑"/>
                <w:b/>
                <w:sz w:val="16"/>
              </w:rPr>
            </w:pPr>
          </w:p>
          <w:p>
            <w:pPr>
              <w:pStyle w:val="1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136</w:t>
            </w:r>
          </w:p>
          <w:p>
            <w:pPr>
              <w:pStyle w:val="10"/>
              <w:rPr>
                <w:rFonts w:ascii="微软雅黑"/>
                <w:b/>
                <w:sz w:val="18"/>
              </w:rPr>
            </w:pPr>
          </w:p>
          <w:p>
            <w:pPr>
              <w:pStyle w:val="10"/>
              <w:spacing w:before="13"/>
              <w:rPr>
                <w:rFonts w:ascii="微软雅黑"/>
                <w:b/>
                <w:sz w:val="16"/>
              </w:rPr>
            </w:pPr>
          </w:p>
          <w:p>
            <w:pPr>
              <w:pStyle w:val="1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137</w:t>
            </w:r>
          </w:p>
          <w:p>
            <w:pPr>
              <w:pStyle w:val="10"/>
              <w:spacing w:before="101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138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139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140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141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142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143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144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145</w:t>
            </w:r>
          </w:p>
          <w:p>
            <w:pPr>
              <w:pStyle w:val="10"/>
              <w:spacing w:before="101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146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147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148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149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150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151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152</w:t>
            </w:r>
          </w:p>
          <w:p>
            <w:pPr>
              <w:pStyle w:val="10"/>
              <w:spacing w:before="2"/>
              <w:rPr>
                <w:rFonts w:ascii="微软雅黑"/>
                <w:b/>
                <w:sz w:val="20"/>
              </w:rPr>
            </w:pPr>
          </w:p>
          <w:p>
            <w:pPr>
              <w:pStyle w:val="1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153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154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155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156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157</w:t>
            </w:r>
          </w:p>
          <w:p>
            <w:pPr>
              <w:pStyle w:val="10"/>
              <w:spacing w:before="101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158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159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160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161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162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163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164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165</w:t>
            </w:r>
          </w:p>
          <w:p>
            <w:pPr>
              <w:pStyle w:val="10"/>
              <w:spacing w:before="101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166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167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168</w:t>
            </w:r>
          </w:p>
          <w:p>
            <w:pPr>
              <w:pStyle w:val="10"/>
              <w:spacing w:before="1"/>
              <w:rPr>
                <w:rFonts w:ascii="微软雅黑"/>
                <w:b/>
                <w:sz w:val="20"/>
              </w:rPr>
            </w:pPr>
          </w:p>
          <w:p>
            <w:pPr>
              <w:pStyle w:val="1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169</w:t>
            </w:r>
          </w:p>
          <w:p>
            <w:pPr>
              <w:pStyle w:val="10"/>
              <w:spacing w:before="101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170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171</w:t>
            </w:r>
          </w:p>
          <w:p>
            <w:pPr>
              <w:pStyle w:val="10"/>
              <w:spacing w:before="100"/>
              <w:ind w:left="24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0" w:line="381" w:lineRule="auto"/>
              <w:ind w:left="1817" w:right="408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"/proc/sys"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"/proc/sysrq-trigger"</w:t>
            </w:r>
          </w:p>
          <w:p>
            <w:pPr>
              <w:pStyle w:val="10"/>
              <w:spacing w:line="170" w:lineRule="exact"/>
              <w:ind w:left="139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]</w:t>
            </w:r>
          </w:p>
          <w:p>
            <w:pPr>
              <w:pStyle w:val="10"/>
              <w:spacing w:before="100"/>
              <w:ind w:left="971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  <w:p>
            <w:pPr>
              <w:pStyle w:val="10"/>
              <w:spacing w:before="100" w:line="381" w:lineRule="auto"/>
              <w:ind w:left="1394" w:right="5457" w:hanging="42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"GraphDriver"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  <w:r>
              <w:rPr>
                <w:color w:val="333333"/>
                <w:spacing w:val="-104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"Data"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  <w:p>
            <w:pPr>
              <w:pStyle w:val="10"/>
              <w:spacing w:line="381" w:lineRule="auto"/>
              <w:ind w:left="125" w:right="171" w:firstLine="1692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"LowerDir"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"/var/lib/docker/overlay2/bce8b2400427de29dd406d54ec08b3c07dc95530e80d3797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7a156ca971b37641-</w:t>
            </w:r>
          </w:p>
          <w:p>
            <w:pPr>
              <w:pStyle w:val="10"/>
              <w:spacing w:line="381" w:lineRule="auto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init/diff:/var/lib/docker/overlay2/d4cd3bedb1e7340e62bb292c1e0d5ae37b1d168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9ffc1640da67b2a8325facc21/diff"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25" w:firstLine="1692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"MergedDir"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"/var/lib/docker/overlay2/bce8b2400427de29dd406d54ec08b3c07dc95530e80d3797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7a156ca971b37641/merged"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25" w:firstLine="1692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"UpperDir"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"/var/lib/docker/overlay2/bce8b2400427de29dd406d54ec08b3c07dc95530e80d3797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7a156ca971b37641/diff"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25" w:firstLine="1692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"WorkDir"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"/var/lib/docker/overlay2/bce8b2400427de29dd406d54ec08b3c07dc95530e80d3797</w:t>
            </w:r>
            <w:r>
              <w:rPr>
                <w:color w:val="AA1111"/>
                <w:spacing w:val="1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7a156ca971b37641/work"</w:t>
            </w:r>
          </w:p>
          <w:p>
            <w:pPr>
              <w:pStyle w:val="10"/>
              <w:spacing w:line="169" w:lineRule="exact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  <w:p>
            <w:pPr>
              <w:pStyle w:val="10"/>
              <w:spacing w:before="98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"Name"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3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"overlay2"</w:t>
            </w:r>
          </w:p>
          <w:p>
            <w:pPr>
              <w:pStyle w:val="10"/>
              <w:spacing w:before="100"/>
              <w:ind w:left="971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  <w:p>
            <w:pPr>
              <w:pStyle w:val="10"/>
              <w:spacing w:before="100" w:line="381" w:lineRule="auto"/>
              <w:ind w:left="971" w:right="5775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"Mounts"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17"/>
              </w:rPr>
              <w:t>[],</w:t>
            </w:r>
            <w:r>
              <w:rPr>
                <w:color w:val="333333"/>
                <w:spacing w:val="-104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"Config"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  <w:p>
            <w:pPr>
              <w:pStyle w:val="10"/>
              <w:spacing w:line="381" w:lineRule="auto"/>
              <w:ind w:left="1394" w:right="3871"/>
              <w:rPr>
                <w:sz w:val="17"/>
              </w:rPr>
            </w:pPr>
            <w:r>
              <w:rPr>
                <w:color w:val="AA1111"/>
                <w:spacing w:val="-2"/>
                <w:w w:val="105"/>
                <w:sz w:val="17"/>
              </w:rPr>
              <w:t>"Hostname"</w:t>
            </w:r>
            <w:r>
              <w:rPr>
                <w:color w:val="333333"/>
                <w:spacing w:val="-2"/>
                <w:w w:val="105"/>
                <w:sz w:val="17"/>
              </w:rPr>
              <w:t>:</w:t>
            </w:r>
            <w:r>
              <w:rPr>
                <w:color w:val="333333"/>
                <w:spacing w:val="-24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"ce989f90023d"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"Domainname"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1394" w:right="4492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"User"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"AttachStdin"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211199"/>
                <w:w w:val="105"/>
                <w:sz w:val="17"/>
              </w:rPr>
              <w:t>true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"AttachStdout"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211199"/>
                <w:spacing w:val="-1"/>
                <w:w w:val="105"/>
                <w:sz w:val="17"/>
              </w:rPr>
              <w:t>true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"AttachStderr"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211199"/>
                <w:spacing w:val="-1"/>
                <w:w w:val="105"/>
                <w:sz w:val="17"/>
              </w:rPr>
              <w:t>true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"Tty"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211199"/>
                <w:w w:val="105"/>
                <w:sz w:val="17"/>
              </w:rPr>
              <w:t>true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"OpenStdin"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211199"/>
                <w:w w:val="105"/>
                <w:sz w:val="17"/>
              </w:rPr>
              <w:t>true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"StdinOnce"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211199"/>
                <w:w w:val="105"/>
                <w:sz w:val="17"/>
              </w:rPr>
              <w:t>true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"Env"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4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  <w:p>
            <w:pPr>
              <w:pStyle w:val="10"/>
              <w:spacing w:before="10"/>
              <w:rPr>
                <w:rFonts w:ascii="微软雅黑"/>
                <w:b/>
                <w:sz w:val="14"/>
              </w:rPr>
            </w:pPr>
          </w:p>
          <w:p>
            <w:pPr>
              <w:pStyle w:val="10"/>
              <w:ind w:left="23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"PATH=/usr/local/sbin:/usr/local/bin:/usr/sbin:/usr/bin:/sbin:/bin"</w:t>
            </w:r>
          </w:p>
          <w:p>
            <w:pPr>
              <w:pStyle w:val="10"/>
              <w:spacing w:before="100" w:line="381" w:lineRule="auto"/>
              <w:ind w:left="1394" w:right="5879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"Cmd"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  <w:p>
            <w:pPr>
              <w:pStyle w:val="10"/>
              <w:spacing w:line="170" w:lineRule="exact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"/bin/bash"</w:t>
            </w:r>
          </w:p>
          <w:p>
            <w:pPr>
              <w:pStyle w:val="10"/>
              <w:spacing w:before="100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  <w:p>
            <w:pPr>
              <w:pStyle w:val="10"/>
              <w:spacing w:before="100" w:line="381" w:lineRule="auto"/>
              <w:ind w:left="1394" w:right="470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"Image"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"centos"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"Volumes"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"WorkingDir"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2"/>
                <w:w w:val="105"/>
                <w:sz w:val="17"/>
              </w:rPr>
              <w:t>"Entrypoint"</w:t>
            </w:r>
            <w:r>
              <w:rPr>
                <w:color w:val="333333"/>
                <w:spacing w:val="-2"/>
                <w:w w:val="105"/>
                <w:sz w:val="17"/>
              </w:rPr>
              <w:t xml:space="preserve">: </w:t>
            </w:r>
            <w:r>
              <w:rPr>
                <w:color w:val="333333"/>
                <w:spacing w:val="-1"/>
                <w:w w:val="105"/>
                <w:sz w:val="17"/>
              </w:rPr>
              <w:t>null,</w:t>
            </w:r>
            <w:r>
              <w:rPr>
                <w:color w:val="333333"/>
                <w:spacing w:val="-106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"OnBuild"</w:t>
            </w:r>
            <w:r>
              <w:rPr>
                <w:color w:val="333333"/>
                <w:w w:val="105"/>
                <w:sz w:val="17"/>
              </w:rPr>
              <w:t>: null,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"Labels"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  <w:p>
            <w:pPr>
              <w:pStyle w:val="10"/>
              <w:spacing w:line="381" w:lineRule="auto"/>
              <w:ind w:left="1817" w:right="154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"org.label-schema.build-date"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"20200114"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"org.label-schema.license"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"GPLv2"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"org.label-schema.name"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3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"CentOS</w:t>
            </w:r>
            <w:r>
              <w:rPr>
                <w:color w:val="AA1111"/>
                <w:spacing w:val="-23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Base</w:t>
            </w:r>
            <w:r>
              <w:rPr>
                <w:color w:val="AA1111"/>
                <w:spacing w:val="-23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Image"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104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"org.label-schema.schema-version"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"1.0"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"org.label-schema.vendor"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"CentOS"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169" w:lineRule="exact"/>
              <w:ind w:left="1817"/>
              <w:rPr>
                <w:sz w:val="17"/>
              </w:rPr>
            </w:pPr>
            <w:r>
              <w:rPr>
                <w:color w:val="AA1111"/>
                <w:sz w:val="17"/>
              </w:rPr>
              <w:t>"org.opencontainers.image.created"</w:t>
            </w:r>
            <w:r>
              <w:rPr>
                <w:color w:val="333333"/>
                <w:sz w:val="17"/>
              </w:rPr>
              <w:t>:</w:t>
            </w:r>
            <w:r>
              <w:rPr>
                <w:color w:val="333333"/>
                <w:spacing w:val="7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"2020-01-14</w:t>
            </w:r>
            <w:r>
              <w:rPr>
                <w:color w:val="AA1111"/>
                <w:spacing w:val="76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00:00:00-</w:t>
            </w:r>
          </w:p>
          <w:p>
            <w:pPr>
              <w:pStyle w:val="10"/>
              <w:spacing w:before="100"/>
              <w:ind w:left="125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08:00"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100" w:line="381" w:lineRule="auto"/>
              <w:ind w:left="1817" w:right="591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"org.opencontainers.image.licenses"</w:t>
            </w:r>
            <w:r>
              <w:rPr>
                <w:color w:val="333333"/>
                <w:spacing w:val="-1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"GPL-2.0-only"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"org.opencontainers.image.title"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"CentOS</w:t>
            </w:r>
            <w:r>
              <w:rPr>
                <w:color w:val="AA1111"/>
                <w:spacing w:val="-2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Base</w:t>
            </w:r>
            <w:r>
              <w:rPr>
                <w:color w:val="AA1111"/>
                <w:spacing w:val="-2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Image"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10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"org.opencontainers.image.vendor"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"CentOS"</w:t>
            </w:r>
          </w:p>
          <w:p>
            <w:pPr>
              <w:pStyle w:val="10"/>
              <w:spacing w:line="169" w:lineRule="exact"/>
              <w:ind w:left="139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</w:tbl>
    <w:p>
      <w:pPr>
        <w:spacing w:after="0" w:line="169" w:lineRule="exact"/>
        <w:rPr>
          <w:sz w:val="17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tabs>
          <w:tab w:val="left" w:pos="1777"/>
        </w:tabs>
        <w:spacing w:before="87"/>
        <w:ind w:left="373" w:right="0" w:firstLine="0"/>
        <w:jc w:val="left"/>
        <w:rPr>
          <w:sz w:val="17"/>
        </w:rPr>
      </w:pPr>
      <w:r>
        <w:pict>
          <v:group id="_x0000_s1330" o:spid="_x0000_s1330" o:spt="203" style="position:absolute;left:0pt;margin-left:77pt;margin-top:1.65pt;height:586.4pt;width:442pt;mso-position-horizontal-relative:page;z-index:-251622400;mso-width-relative:page;mso-height-relative:page;" coordorigin="1540,34" coordsize="8840,11728">
            <o:lock v:ext="edit"/>
            <v:shape id="_x0000_s1331" o:spid="_x0000_s1331" style="position:absolute;left:1547;top:41;height:11713;width:8825;" fillcolor="#F7F7F7" filled="t" stroked="f" coordorigin="1548,41" coordsize="8825,11713" path="m10335,11754l1585,11754,1580,11754,1548,11721,1548,41,10372,41,10372,11721,10335,11754xe">
              <v:path arrowok="t"/>
              <v:fill on="t" focussize="0,0"/>
              <v:stroke on="f"/>
              <v:imagedata o:title=""/>
              <o:lock v:ext="edit"/>
            </v:shape>
            <v:shape id="_x0000_s1332" o:spid="_x0000_s1332" style="position:absolute;left:1547;top:41;height:11713;width:8825;" filled="f" stroked="t" coordorigin="1548,41" coordsize="8825,11713" path="m1548,11716l1548,41m10372,41l10372,11716,10372,11721,10371,11726,10369,11731,10367,11735,10365,11739,10361,11743,10358,11746,10353,11749,10349,11751,10344,11753,10340,11754,10335,11754,1585,11754,1580,11754,1576,11753,1571,11751,1567,11749,1562,11746,1559,11743,1555,11739,1553,11735,1551,11731,1549,11726,1548,11721,1548,11716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333" o:spid="_x0000_s1333" o:spt="1" style="position:absolute;left:1555;top:41;height:11616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334" o:spid="_x0000_s1334" o:spt="1" style="position:absolute;left:2215;top:41;height:11616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color w:val="999999"/>
          <w:w w:val="105"/>
          <w:sz w:val="17"/>
        </w:rPr>
        <w:t>173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},</w:t>
      </w:r>
    </w:p>
    <w:p>
      <w:pPr>
        <w:pStyle w:val="9"/>
        <w:numPr>
          <w:ilvl w:val="1"/>
          <w:numId w:val="2"/>
        </w:numPr>
        <w:tabs>
          <w:tab w:val="left" w:pos="1776"/>
          <w:tab w:val="left" w:pos="1778"/>
        </w:tabs>
        <w:spacing w:before="100" w:after="0" w:line="240" w:lineRule="auto"/>
        <w:ind w:left="1777" w:right="0" w:hanging="1405"/>
        <w:jc w:val="left"/>
        <w:rPr>
          <w:sz w:val="17"/>
        </w:rPr>
      </w:pPr>
      <w:r>
        <w:rPr>
          <w:color w:val="AA1111"/>
          <w:w w:val="105"/>
          <w:sz w:val="17"/>
        </w:rPr>
        <w:t>"NetworkSettings"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1"/>
          <w:numId w:val="2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w w:val="105"/>
          <w:sz w:val="17"/>
        </w:rPr>
        <w:t>"Bridge"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1"/>
          <w:numId w:val="2"/>
        </w:numPr>
        <w:tabs>
          <w:tab w:val="left" w:pos="2200"/>
          <w:tab w:val="left" w:pos="2201"/>
        </w:tabs>
        <w:spacing w:before="101" w:after="0" w:line="381" w:lineRule="auto"/>
        <w:ind w:left="930" w:right="1078" w:hanging="558"/>
        <w:jc w:val="left"/>
        <w:rPr>
          <w:sz w:val="17"/>
        </w:rPr>
      </w:pPr>
      <w:r>
        <w:tab/>
      </w:r>
      <w:r>
        <w:rPr>
          <w:color w:val="AA1111"/>
          <w:w w:val="105"/>
          <w:sz w:val="17"/>
        </w:rPr>
        <w:t>"SandboxID"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1"/>
          <w:w w:val="105"/>
          <w:sz w:val="17"/>
        </w:rPr>
        <w:t xml:space="preserve"> </w:t>
      </w:r>
      <w:r>
        <w:rPr>
          <w:color w:val="AA1111"/>
          <w:sz w:val="17"/>
        </w:rPr>
        <w:t>"74d140bbc60432c5fdce865fa48f78c1138923dd292e708a25c4de17de812d56"</w:t>
      </w:r>
      <w:r>
        <w:rPr>
          <w:color w:val="333333"/>
          <w:sz w:val="17"/>
        </w:rPr>
        <w:t>,</w:t>
      </w:r>
    </w:p>
    <w:p>
      <w:pPr>
        <w:pStyle w:val="9"/>
        <w:numPr>
          <w:ilvl w:val="1"/>
          <w:numId w:val="2"/>
        </w:numPr>
        <w:tabs>
          <w:tab w:val="left" w:pos="2200"/>
          <w:tab w:val="left" w:pos="2201"/>
        </w:tabs>
        <w:spacing w:before="0" w:after="0" w:line="170" w:lineRule="exact"/>
        <w:ind w:left="2200" w:right="0" w:hanging="1828"/>
        <w:jc w:val="left"/>
        <w:rPr>
          <w:sz w:val="17"/>
        </w:rPr>
      </w:pPr>
      <w:r>
        <w:rPr>
          <w:color w:val="AA1111"/>
          <w:w w:val="105"/>
          <w:sz w:val="17"/>
        </w:rPr>
        <w:t>"HairpinMode"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7"/>
          <w:w w:val="105"/>
          <w:sz w:val="17"/>
        </w:rPr>
        <w:t xml:space="preserve"> </w:t>
      </w:r>
      <w:r>
        <w:rPr>
          <w:color w:val="211199"/>
          <w:w w:val="105"/>
          <w:sz w:val="17"/>
        </w:rPr>
        <w:t>false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1"/>
          <w:numId w:val="2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"LinkLocalIPv6Address"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19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1"/>
          <w:numId w:val="2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"LinkLocalIPv6PrefixLen"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19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0</w:t>
      </w:r>
      <w:r>
        <w:rPr>
          <w:color w:val="333333"/>
          <w:w w:val="105"/>
          <w:sz w:val="17"/>
        </w:rPr>
        <w:t>,</w:t>
      </w:r>
    </w:p>
    <w:p>
      <w:pPr>
        <w:tabs>
          <w:tab w:val="left" w:pos="2200"/>
        </w:tabs>
        <w:spacing w:before="100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180</w:t>
      </w:r>
      <w:r>
        <w:rPr>
          <w:color w:val="999999"/>
          <w:w w:val="105"/>
          <w:sz w:val="17"/>
        </w:rPr>
        <w:tab/>
      </w:r>
      <w:r>
        <w:rPr>
          <w:color w:val="AA1111"/>
          <w:w w:val="105"/>
          <w:sz w:val="17"/>
        </w:rPr>
        <w:t>"Ports"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6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{},</w:t>
      </w:r>
    </w:p>
    <w:p>
      <w:pPr>
        <w:pStyle w:val="9"/>
        <w:numPr>
          <w:ilvl w:val="0"/>
          <w:numId w:val="11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sz w:val="17"/>
        </w:rPr>
        <w:t>"SandboxKey"</w:t>
      </w:r>
      <w:r>
        <w:rPr>
          <w:color w:val="333333"/>
          <w:sz w:val="17"/>
        </w:rPr>
        <w:t>:</w:t>
      </w:r>
      <w:r>
        <w:rPr>
          <w:color w:val="333333"/>
          <w:spacing w:val="112"/>
          <w:sz w:val="17"/>
        </w:rPr>
        <w:t xml:space="preserve"> </w:t>
      </w:r>
      <w:r>
        <w:rPr>
          <w:color w:val="AA1111"/>
          <w:sz w:val="17"/>
        </w:rPr>
        <w:t>"/var/run/docker/netns/74d140bbc604"</w:t>
      </w:r>
      <w:r>
        <w:rPr>
          <w:color w:val="333333"/>
          <w:sz w:val="17"/>
        </w:rPr>
        <w:t>,</w:t>
      </w:r>
    </w:p>
    <w:p>
      <w:pPr>
        <w:pStyle w:val="9"/>
        <w:numPr>
          <w:ilvl w:val="0"/>
          <w:numId w:val="11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"SecondaryIPAddresses"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null,</w:t>
      </w:r>
    </w:p>
    <w:p>
      <w:pPr>
        <w:pStyle w:val="9"/>
        <w:numPr>
          <w:ilvl w:val="0"/>
          <w:numId w:val="11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"SecondaryIPv6Addresses"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null,</w:t>
      </w:r>
    </w:p>
    <w:p>
      <w:pPr>
        <w:pStyle w:val="9"/>
        <w:numPr>
          <w:ilvl w:val="0"/>
          <w:numId w:val="11"/>
        </w:numPr>
        <w:tabs>
          <w:tab w:val="left" w:pos="2200"/>
          <w:tab w:val="left" w:pos="2201"/>
        </w:tabs>
        <w:spacing w:before="100" w:after="0" w:line="381" w:lineRule="auto"/>
        <w:ind w:left="930" w:right="1078" w:hanging="558"/>
        <w:jc w:val="left"/>
        <w:rPr>
          <w:sz w:val="17"/>
        </w:rPr>
      </w:pPr>
      <w:r>
        <w:rPr>
          <w:color w:val="AA1111"/>
          <w:w w:val="105"/>
          <w:sz w:val="17"/>
        </w:rPr>
        <w:t>"EndpointID"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1"/>
          <w:w w:val="105"/>
          <w:sz w:val="17"/>
        </w:rPr>
        <w:t xml:space="preserve"> </w:t>
      </w:r>
      <w:r>
        <w:rPr>
          <w:color w:val="AA1111"/>
          <w:sz w:val="17"/>
        </w:rPr>
        <w:t>"3580dd1064b07f434c61e316f14cb7d7b53a3d6d7c9c0f77eb6570f1781623bc"</w:t>
      </w:r>
      <w:r>
        <w:rPr>
          <w:color w:val="333333"/>
          <w:sz w:val="17"/>
        </w:rPr>
        <w:t>,</w:t>
      </w:r>
    </w:p>
    <w:p>
      <w:pPr>
        <w:tabs>
          <w:tab w:val="left" w:pos="2200"/>
        </w:tabs>
        <w:spacing w:before="0" w:line="170" w:lineRule="exact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185</w:t>
      </w:r>
      <w:r>
        <w:rPr>
          <w:color w:val="999999"/>
          <w:w w:val="105"/>
          <w:sz w:val="17"/>
        </w:rPr>
        <w:tab/>
      </w:r>
      <w:r>
        <w:rPr>
          <w:color w:val="AA1111"/>
          <w:spacing w:val="-1"/>
          <w:w w:val="105"/>
          <w:sz w:val="17"/>
        </w:rPr>
        <w:t>"Gateway"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"172.17.0.1"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12"/>
        </w:numPr>
        <w:tabs>
          <w:tab w:val="left" w:pos="2200"/>
          <w:tab w:val="left" w:pos="2201"/>
        </w:tabs>
        <w:spacing w:before="101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"GlobalIPv6Address"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1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12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"GlobalIPv6PrefixLen"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17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0</w:t>
      </w:r>
      <w:r>
        <w:rPr>
          <w:color w:val="333333"/>
          <w:w w:val="105"/>
          <w:sz w:val="17"/>
        </w:rPr>
        <w:t>,</w:t>
      </w:r>
    </w:p>
    <w:p>
      <w:pPr>
        <w:tabs>
          <w:tab w:val="left" w:pos="2200"/>
        </w:tabs>
        <w:spacing w:before="100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188</w:t>
      </w:r>
      <w:r>
        <w:rPr>
          <w:color w:val="999999"/>
          <w:w w:val="105"/>
          <w:sz w:val="17"/>
        </w:rPr>
        <w:tab/>
      </w:r>
      <w:r>
        <w:rPr>
          <w:color w:val="AA1111"/>
          <w:spacing w:val="-1"/>
          <w:w w:val="105"/>
          <w:sz w:val="17"/>
        </w:rPr>
        <w:t>"IPAddress"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"172.17.0.3"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13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"IPPrefixLen"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0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16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13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"IPv6Gateway"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0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""</w:t>
      </w:r>
      <w:r>
        <w:rPr>
          <w:color w:val="333333"/>
          <w:w w:val="105"/>
          <w:sz w:val="17"/>
        </w:rPr>
        <w:t>,</w:t>
      </w:r>
    </w:p>
    <w:p>
      <w:pPr>
        <w:tabs>
          <w:tab w:val="left" w:pos="2200"/>
        </w:tabs>
        <w:spacing w:before="100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191</w:t>
      </w:r>
      <w:r>
        <w:rPr>
          <w:color w:val="999999"/>
          <w:w w:val="105"/>
          <w:sz w:val="17"/>
        </w:rPr>
        <w:tab/>
      </w:r>
      <w:r>
        <w:rPr>
          <w:color w:val="AA1111"/>
          <w:sz w:val="17"/>
        </w:rPr>
        <w:t>"MacAddress"</w:t>
      </w:r>
      <w:r>
        <w:rPr>
          <w:color w:val="333333"/>
          <w:sz w:val="17"/>
        </w:rPr>
        <w:t>:</w:t>
      </w:r>
      <w:r>
        <w:rPr>
          <w:color w:val="333333"/>
          <w:spacing w:val="111"/>
          <w:sz w:val="17"/>
        </w:rPr>
        <w:t xml:space="preserve"> </w:t>
      </w:r>
      <w:r>
        <w:rPr>
          <w:color w:val="AA1111"/>
          <w:sz w:val="17"/>
        </w:rPr>
        <w:t>"02:42:ac:11:00:03"</w:t>
      </w:r>
      <w:r>
        <w:rPr>
          <w:color w:val="333333"/>
          <w:sz w:val="17"/>
        </w:rPr>
        <w:t>,</w:t>
      </w:r>
    </w:p>
    <w:p>
      <w:pPr>
        <w:pStyle w:val="9"/>
        <w:numPr>
          <w:ilvl w:val="0"/>
          <w:numId w:val="14"/>
        </w:numPr>
        <w:tabs>
          <w:tab w:val="left" w:pos="2200"/>
          <w:tab w:val="left" w:pos="2201"/>
        </w:tabs>
        <w:spacing w:before="100" w:after="0" w:line="240" w:lineRule="auto"/>
        <w:ind w:left="2200" w:right="0" w:hanging="1828"/>
        <w:jc w:val="left"/>
        <w:rPr>
          <w:sz w:val="17"/>
        </w:rPr>
      </w:pPr>
      <w:r>
        <w:rPr>
          <w:color w:val="AA1111"/>
          <w:w w:val="105"/>
          <w:sz w:val="17"/>
        </w:rPr>
        <w:t>"Networks"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4"/>
        </w:numPr>
        <w:tabs>
          <w:tab w:val="left" w:pos="2623"/>
          <w:tab w:val="left" w:pos="2624"/>
        </w:tabs>
        <w:spacing w:before="100" w:after="0" w:line="240" w:lineRule="auto"/>
        <w:ind w:left="2623" w:right="0" w:hanging="2251"/>
        <w:jc w:val="left"/>
        <w:rPr>
          <w:sz w:val="17"/>
        </w:rPr>
      </w:pPr>
      <w:r>
        <w:rPr>
          <w:color w:val="AA1111"/>
          <w:w w:val="105"/>
          <w:sz w:val="17"/>
        </w:rPr>
        <w:t>"bridge"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pStyle w:val="9"/>
        <w:numPr>
          <w:ilvl w:val="0"/>
          <w:numId w:val="14"/>
        </w:numPr>
        <w:tabs>
          <w:tab w:val="left" w:pos="3046"/>
          <w:tab w:val="left" w:pos="3047"/>
        </w:tabs>
        <w:spacing w:before="101" w:after="0" w:line="240" w:lineRule="auto"/>
        <w:ind w:left="3046" w:right="0" w:hanging="2674"/>
        <w:jc w:val="left"/>
        <w:rPr>
          <w:sz w:val="17"/>
        </w:rPr>
      </w:pPr>
      <w:r>
        <w:rPr>
          <w:color w:val="AA1111"/>
          <w:w w:val="105"/>
          <w:sz w:val="17"/>
        </w:rPr>
        <w:t>"IPAMConfig"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null,</w:t>
      </w:r>
    </w:p>
    <w:p>
      <w:pPr>
        <w:pStyle w:val="9"/>
        <w:numPr>
          <w:ilvl w:val="0"/>
          <w:numId w:val="14"/>
        </w:numPr>
        <w:tabs>
          <w:tab w:val="left" w:pos="3046"/>
          <w:tab w:val="left" w:pos="3047"/>
        </w:tabs>
        <w:spacing w:before="100" w:after="0" w:line="240" w:lineRule="auto"/>
        <w:ind w:left="3046" w:right="0" w:hanging="2674"/>
        <w:jc w:val="left"/>
        <w:rPr>
          <w:sz w:val="17"/>
        </w:rPr>
      </w:pPr>
      <w:r>
        <w:rPr>
          <w:color w:val="AA1111"/>
          <w:w w:val="105"/>
          <w:sz w:val="17"/>
        </w:rPr>
        <w:t>"Links"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null,</w:t>
      </w:r>
    </w:p>
    <w:p>
      <w:pPr>
        <w:pStyle w:val="9"/>
        <w:numPr>
          <w:ilvl w:val="0"/>
          <w:numId w:val="14"/>
        </w:numPr>
        <w:tabs>
          <w:tab w:val="left" w:pos="3046"/>
          <w:tab w:val="left" w:pos="3047"/>
        </w:tabs>
        <w:spacing w:before="100" w:after="0" w:line="240" w:lineRule="auto"/>
        <w:ind w:left="3046" w:right="0" w:hanging="2674"/>
        <w:jc w:val="left"/>
        <w:rPr>
          <w:sz w:val="17"/>
        </w:rPr>
      </w:pPr>
      <w:r>
        <w:rPr>
          <w:color w:val="AA1111"/>
          <w:w w:val="105"/>
          <w:sz w:val="17"/>
        </w:rPr>
        <w:t>"Aliases"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null,</w:t>
      </w:r>
    </w:p>
    <w:p>
      <w:pPr>
        <w:pStyle w:val="9"/>
        <w:numPr>
          <w:ilvl w:val="0"/>
          <w:numId w:val="14"/>
        </w:numPr>
        <w:tabs>
          <w:tab w:val="left" w:pos="3046"/>
          <w:tab w:val="left" w:pos="3047"/>
        </w:tabs>
        <w:spacing w:before="100" w:after="0" w:line="240" w:lineRule="auto"/>
        <w:ind w:left="3046" w:right="0" w:hanging="2674"/>
        <w:jc w:val="left"/>
        <w:rPr>
          <w:sz w:val="17"/>
        </w:rPr>
      </w:pPr>
      <w:r>
        <w:rPr>
          <w:color w:val="AA1111"/>
          <w:w w:val="105"/>
          <w:sz w:val="17"/>
        </w:rPr>
        <w:t>"NetworkID"</w:t>
      </w:r>
      <w:r>
        <w:rPr>
          <w:color w:val="333333"/>
          <w:w w:val="105"/>
          <w:sz w:val="17"/>
        </w:rPr>
        <w:t>:</w:t>
      </w:r>
    </w:p>
    <w:p>
      <w:pPr>
        <w:spacing w:before="100"/>
        <w:ind w:left="930" w:right="0" w:firstLine="0"/>
        <w:jc w:val="left"/>
        <w:rPr>
          <w:sz w:val="17"/>
        </w:rPr>
      </w:pPr>
      <w:r>
        <w:rPr>
          <w:color w:val="AA1111"/>
          <w:w w:val="105"/>
          <w:sz w:val="17"/>
        </w:rPr>
        <w:t>"58fd9703e96d12128c30f244be3205e3fe31fc7d1fb7fffdddba72d981e782f4"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14"/>
        </w:numPr>
        <w:tabs>
          <w:tab w:val="left" w:pos="3046"/>
          <w:tab w:val="left" w:pos="3047"/>
        </w:tabs>
        <w:spacing w:before="100" w:after="0" w:line="240" w:lineRule="auto"/>
        <w:ind w:left="3046" w:right="0" w:hanging="2674"/>
        <w:jc w:val="left"/>
        <w:rPr>
          <w:sz w:val="17"/>
        </w:rPr>
      </w:pPr>
      <w:r>
        <w:rPr>
          <w:color w:val="AA1111"/>
          <w:w w:val="105"/>
          <w:sz w:val="17"/>
        </w:rPr>
        <w:t>"EndpointID"</w:t>
      </w:r>
      <w:r>
        <w:rPr>
          <w:color w:val="333333"/>
          <w:w w:val="105"/>
          <w:sz w:val="17"/>
        </w:rPr>
        <w:t>:</w:t>
      </w:r>
    </w:p>
    <w:p>
      <w:pPr>
        <w:tabs>
          <w:tab w:val="left" w:pos="3046"/>
        </w:tabs>
        <w:spacing w:before="100" w:line="381" w:lineRule="auto"/>
        <w:ind w:left="373" w:right="1122" w:firstLine="557"/>
        <w:jc w:val="left"/>
        <w:rPr>
          <w:sz w:val="17"/>
        </w:rPr>
      </w:pPr>
      <w:r>
        <w:rPr>
          <w:color w:val="AA1111"/>
          <w:sz w:val="17"/>
        </w:rPr>
        <w:t>"3580dd1064b07f434c61e316f14cb7d7b53a3d6d7c9c0f77eb6570f1781623bc"</w:t>
      </w:r>
      <w:r>
        <w:rPr>
          <w:color w:val="333333"/>
          <w:sz w:val="17"/>
        </w:rPr>
        <w:t>,</w:t>
      </w:r>
      <w:r>
        <w:rPr>
          <w:color w:val="333333"/>
          <w:spacing w:val="1"/>
          <w:sz w:val="17"/>
        </w:rPr>
        <w:t xml:space="preserve"> </w:t>
      </w:r>
      <w:r>
        <w:rPr>
          <w:color w:val="999999"/>
          <w:w w:val="105"/>
          <w:sz w:val="17"/>
        </w:rPr>
        <w:t>199</w:t>
      </w:r>
      <w:r>
        <w:rPr>
          <w:color w:val="999999"/>
          <w:w w:val="105"/>
          <w:sz w:val="17"/>
        </w:rPr>
        <w:tab/>
      </w:r>
      <w:r>
        <w:rPr>
          <w:color w:val="AA1111"/>
          <w:w w:val="105"/>
          <w:sz w:val="17"/>
        </w:rPr>
        <w:t>"Gateway"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"172.17.0.1"</w:t>
      </w:r>
      <w:r>
        <w:rPr>
          <w:color w:val="333333"/>
          <w:w w:val="105"/>
          <w:sz w:val="17"/>
        </w:rPr>
        <w:t>,</w:t>
      </w:r>
    </w:p>
    <w:p>
      <w:pPr>
        <w:tabs>
          <w:tab w:val="left" w:pos="3046"/>
        </w:tabs>
        <w:spacing w:before="0" w:line="170" w:lineRule="exact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200</w:t>
      </w:r>
      <w:r>
        <w:rPr>
          <w:color w:val="999999"/>
          <w:w w:val="105"/>
          <w:sz w:val="17"/>
        </w:rPr>
        <w:tab/>
      </w:r>
      <w:r>
        <w:rPr>
          <w:color w:val="AA1111"/>
          <w:spacing w:val="-1"/>
          <w:w w:val="105"/>
          <w:sz w:val="17"/>
        </w:rPr>
        <w:t>"IPAddress"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"172.17.0.3"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15"/>
        </w:numPr>
        <w:tabs>
          <w:tab w:val="left" w:pos="3046"/>
          <w:tab w:val="left" w:pos="3047"/>
        </w:tabs>
        <w:spacing w:before="100" w:after="0" w:line="240" w:lineRule="auto"/>
        <w:ind w:left="3046" w:right="0" w:hanging="2674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"IPPrefixLen"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0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16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15"/>
        </w:numPr>
        <w:tabs>
          <w:tab w:val="left" w:pos="3046"/>
          <w:tab w:val="left" w:pos="3047"/>
        </w:tabs>
        <w:spacing w:before="101" w:after="0" w:line="240" w:lineRule="auto"/>
        <w:ind w:left="3046" w:right="0" w:hanging="2674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"IPv6Gateway"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0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15"/>
        </w:numPr>
        <w:tabs>
          <w:tab w:val="left" w:pos="3046"/>
          <w:tab w:val="left" w:pos="3047"/>
        </w:tabs>
        <w:spacing w:before="100" w:after="0" w:line="240" w:lineRule="auto"/>
        <w:ind w:left="3046" w:right="0" w:hanging="2674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"GlobalIPv6Address"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1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15"/>
        </w:numPr>
        <w:tabs>
          <w:tab w:val="left" w:pos="3046"/>
          <w:tab w:val="left" w:pos="3047"/>
        </w:tabs>
        <w:spacing w:before="100" w:after="0" w:line="240" w:lineRule="auto"/>
        <w:ind w:left="3046" w:right="0" w:hanging="2674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"GlobalIPv6PrefixLen"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17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0</w:t>
      </w:r>
      <w:r>
        <w:rPr>
          <w:color w:val="333333"/>
          <w:w w:val="105"/>
          <w:sz w:val="17"/>
        </w:rPr>
        <w:t>,</w:t>
      </w:r>
    </w:p>
    <w:p>
      <w:pPr>
        <w:tabs>
          <w:tab w:val="left" w:pos="3046"/>
        </w:tabs>
        <w:spacing w:before="100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205</w:t>
      </w:r>
      <w:r>
        <w:rPr>
          <w:color w:val="999999"/>
          <w:w w:val="105"/>
          <w:sz w:val="17"/>
        </w:rPr>
        <w:tab/>
      </w:r>
      <w:r>
        <w:rPr>
          <w:color w:val="AA1111"/>
          <w:spacing w:val="-1"/>
          <w:w w:val="105"/>
          <w:sz w:val="17"/>
        </w:rPr>
        <w:t>"MacAddress"</w:t>
      </w:r>
      <w:r>
        <w:rPr>
          <w:color w:val="333333"/>
          <w:spacing w:val="-1"/>
          <w:w w:val="105"/>
          <w:sz w:val="17"/>
        </w:rPr>
        <w:t>:</w:t>
      </w:r>
      <w:r>
        <w:rPr>
          <w:color w:val="333333"/>
          <w:spacing w:val="-20"/>
          <w:w w:val="105"/>
          <w:sz w:val="17"/>
        </w:rPr>
        <w:t xml:space="preserve"> </w:t>
      </w:r>
      <w:r>
        <w:rPr>
          <w:color w:val="AA1111"/>
          <w:spacing w:val="-1"/>
          <w:w w:val="105"/>
          <w:sz w:val="17"/>
        </w:rPr>
        <w:t>"02:42:ac:11:00:03"</w:t>
      </w:r>
      <w:r>
        <w:rPr>
          <w:color w:val="333333"/>
          <w:spacing w:val="-1"/>
          <w:w w:val="105"/>
          <w:sz w:val="17"/>
        </w:rPr>
        <w:t>,</w:t>
      </w:r>
    </w:p>
    <w:p>
      <w:pPr>
        <w:tabs>
          <w:tab w:val="left" w:pos="3046"/>
        </w:tabs>
        <w:spacing w:before="100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206</w:t>
      </w:r>
      <w:r>
        <w:rPr>
          <w:color w:val="999999"/>
          <w:w w:val="105"/>
          <w:sz w:val="17"/>
        </w:rPr>
        <w:tab/>
      </w:r>
      <w:r>
        <w:rPr>
          <w:color w:val="AA1111"/>
          <w:w w:val="105"/>
          <w:sz w:val="17"/>
        </w:rPr>
        <w:t>"DriverOpts"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null</w:t>
      </w:r>
    </w:p>
    <w:p>
      <w:pPr>
        <w:tabs>
          <w:tab w:val="left" w:pos="2623"/>
        </w:tabs>
        <w:spacing w:before="100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207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tabs>
          <w:tab w:val="left" w:pos="2200"/>
        </w:tabs>
        <w:spacing w:before="100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208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tabs>
          <w:tab w:val="left" w:pos="1777"/>
        </w:tabs>
        <w:spacing w:before="101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209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tabs>
          <w:tab w:val="left" w:pos="1353"/>
        </w:tabs>
        <w:spacing w:before="100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210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>
      <w:pPr>
        <w:spacing w:before="100"/>
        <w:ind w:left="373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 xml:space="preserve">211 </w:t>
      </w:r>
      <w:r>
        <w:rPr>
          <w:color w:val="999999"/>
          <w:spacing w:val="1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]</w:t>
      </w:r>
    </w:p>
    <w:p>
      <w:pPr>
        <w:spacing w:before="0" w:line="240" w:lineRule="auto"/>
        <w:rPr>
          <w:sz w:val="20"/>
        </w:rPr>
      </w:pPr>
    </w:p>
    <w:p>
      <w:pPr>
        <w:pStyle w:val="4"/>
        <w:spacing w:before="158"/>
      </w:pPr>
      <w:r>
        <w:pict>
          <v:shape id="_x0000_s1335" o:spid="_x0000_s1335" style="position:absolute;left:0pt;margin-left:77.35pt;margin-top:35.8pt;height:160.95pt;width:441.25pt;mso-position-horizontal-relative:page;z-index:-251622400;mso-width-relative:page;mso-height-relative:page;" fillcolor="#F7F7F7" filled="t" stroked="f" coordorigin="1548,716" coordsize="8825,3219" path="m10372,3935l1548,3935,1548,749,1580,716,10340,716,10372,3935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进入当前正在运行的容器</w:t>
      </w:r>
    </w:p>
    <w:p>
      <w:pPr>
        <w:pStyle w:val="5"/>
        <w:spacing w:before="9"/>
        <w:ind w:left="0"/>
        <w:rPr>
          <w:b/>
          <w:sz w:val="10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6581"/>
        <w:gridCol w:w="635"/>
        <w:gridCol w:w="10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555" w:type="dxa"/>
            <w:tcBorders>
              <w:top w:val="single" w:color="E7E9EC" w:sz="18" w:space="0"/>
              <w:lef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  <w:tc>
          <w:tcPr>
            <w:tcW w:w="8269" w:type="dxa"/>
            <w:gridSpan w:val="3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10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61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sz w:val="17"/>
              </w:rPr>
              <w:t>我们通常容器都是使用后台方式运行的，需要进入容器，修改一些配置</w:t>
            </w: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4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命令</w:t>
            </w: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docker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exec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-it</w:t>
            </w:r>
            <w:r>
              <w:rPr>
                <w:color w:val="0000CC"/>
                <w:spacing w:val="-13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333333"/>
                <w:w w:val="105"/>
                <w:sz w:val="17"/>
              </w:rPr>
              <w:t>容器</w:t>
            </w:r>
            <w:r>
              <w:rPr>
                <w:color w:val="333333"/>
                <w:w w:val="105"/>
                <w:sz w:val="17"/>
              </w:rPr>
              <w:t>id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bashShell</w:t>
            </w: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4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测试</w:t>
            </w: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[root@localhost</w:t>
            </w:r>
            <w:r>
              <w:rPr>
                <w:color w:val="333333"/>
                <w:spacing w:val="-1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6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16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exec</w:t>
            </w:r>
            <w:r>
              <w:rPr>
                <w:color w:val="AA5400"/>
                <w:spacing w:val="-17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-it</w:t>
            </w:r>
            <w:r>
              <w:rPr>
                <w:color w:val="AA5400"/>
                <w:spacing w:val="-16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ce989f90023d</w:t>
            </w:r>
            <w:r>
              <w:rPr>
                <w:color w:val="AA5400"/>
                <w:spacing w:val="-16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/bin/bash</w:t>
            </w: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[root@ce989f90023d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8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ls</w:t>
            </w: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bin</w:t>
            </w:r>
            <w:r>
              <w:rPr>
                <w:color w:val="333333"/>
                <w:spacing w:val="9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dev</w:t>
            </w:r>
            <w:r>
              <w:rPr>
                <w:color w:val="333333"/>
                <w:spacing w:val="9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etc</w:t>
            </w:r>
            <w:r>
              <w:rPr>
                <w:color w:val="333333"/>
                <w:spacing w:val="9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home</w:t>
            </w:r>
            <w:r>
              <w:rPr>
                <w:color w:val="333333"/>
                <w:spacing w:val="9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lib</w:t>
            </w:r>
            <w:r>
              <w:rPr>
                <w:color w:val="333333"/>
                <w:spacing w:val="9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lib64</w:t>
            </w:r>
            <w:r>
              <w:rPr>
                <w:color w:val="333333"/>
                <w:spacing w:val="9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lost</w:t>
            </w:r>
            <w:r>
              <w:rPr>
                <w:color w:val="981A1A"/>
                <w:w w:val="105"/>
                <w:sz w:val="17"/>
              </w:rPr>
              <w:t>+</w:t>
            </w:r>
            <w:r>
              <w:rPr>
                <w:color w:val="333333"/>
                <w:w w:val="105"/>
                <w:sz w:val="17"/>
              </w:rPr>
              <w:t>found</w:t>
            </w:r>
            <w:r>
              <w:rPr>
                <w:color w:val="333333"/>
                <w:spacing w:val="9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media</w:t>
            </w:r>
            <w:r>
              <w:rPr>
                <w:color w:val="333333"/>
                <w:spacing w:val="9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mnt</w:t>
            </w:r>
            <w:r>
              <w:rPr>
                <w:color w:val="333333"/>
                <w:spacing w:val="9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opt</w:t>
            </w: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spacing w:before="51"/>
              <w:ind w:left="12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proc</w:t>
            </w: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2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root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run</w:t>
            </w:r>
            <w:r>
              <w:rPr>
                <w:color w:val="333333"/>
                <w:spacing w:val="9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sbin</w:t>
            </w:r>
            <w:r>
              <w:rPr>
                <w:color w:val="333333"/>
                <w:spacing w:val="9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srv</w:t>
            </w:r>
            <w:r>
              <w:rPr>
                <w:color w:val="333333"/>
                <w:spacing w:val="9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sys</w:t>
            </w:r>
            <w:r>
              <w:rPr>
                <w:color w:val="333333"/>
                <w:spacing w:val="9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tmp</w:t>
            </w:r>
            <w:r>
              <w:rPr>
                <w:color w:val="333333"/>
                <w:spacing w:val="9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usr</w:t>
            </w:r>
            <w:r>
              <w:rPr>
                <w:color w:val="333333"/>
                <w:spacing w:val="9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var</w:t>
            </w: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6581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[root@ce989f90023d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5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ps</w:t>
            </w:r>
            <w:r>
              <w:rPr>
                <w:color w:val="AA5400"/>
                <w:spacing w:val="-15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-ef</w:t>
            </w:r>
          </w:p>
        </w:tc>
        <w:tc>
          <w:tcPr>
            <w:tcW w:w="635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1053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40"/>
          <w:pgMar w:top="520" w:right="1380" w:bottom="280" w:left="1420" w:header="720" w:footer="720" w:gutter="0"/>
          <w:cols w:space="720" w:num="1"/>
        </w:sectPr>
      </w:pPr>
    </w:p>
    <w:tbl>
      <w:tblPr>
        <w:tblStyle w:val="6"/>
        <w:tblW w:w="0" w:type="auto"/>
        <w:tblInd w:w="31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4"/>
        <w:gridCol w:w="974"/>
        <w:gridCol w:w="899"/>
        <w:gridCol w:w="687"/>
        <w:gridCol w:w="264"/>
        <w:gridCol w:w="634"/>
        <w:gridCol w:w="792"/>
        <w:gridCol w:w="1110"/>
        <w:gridCol w:w="105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374" w:type="dxa"/>
            <w:shd w:val="clear" w:color="auto" w:fill="F7F7F7"/>
          </w:tcPr>
          <w:p>
            <w:pPr>
              <w:pStyle w:val="10"/>
              <w:spacing w:before="46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974" w:type="dxa"/>
            <w:shd w:val="clear" w:color="auto" w:fill="F7F7F7"/>
          </w:tcPr>
          <w:p>
            <w:pPr>
              <w:pStyle w:val="10"/>
              <w:spacing w:before="46"/>
              <w:ind w:left="12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UID</w:t>
            </w:r>
          </w:p>
        </w:tc>
        <w:tc>
          <w:tcPr>
            <w:tcW w:w="899" w:type="dxa"/>
            <w:shd w:val="clear" w:color="auto" w:fill="F7F7F7"/>
          </w:tcPr>
          <w:p>
            <w:pPr>
              <w:pStyle w:val="10"/>
              <w:spacing w:before="46"/>
              <w:ind w:right="156"/>
              <w:jc w:val="right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PID</w:t>
            </w:r>
          </w:p>
        </w:tc>
        <w:tc>
          <w:tcPr>
            <w:tcW w:w="687" w:type="dxa"/>
            <w:shd w:val="clear" w:color="auto" w:fill="F7F7F7"/>
          </w:tcPr>
          <w:p>
            <w:pPr>
              <w:pStyle w:val="10"/>
              <w:spacing w:before="46"/>
              <w:ind w:right="102"/>
              <w:jc w:val="right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PPID</w:t>
            </w:r>
          </w:p>
        </w:tc>
        <w:tc>
          <w:tcPr>
            <w:tcW w:w="264" w:type="dxa"/>
            <w:shd w:val="clear" w:color="auto" w:fill="F7F7F7"/>
          </w:tcPr>
          <w:p>
            <w:pPr>
              <w:pStyle w:val="10"/>
              <w:spacing w:before="46"/>
              <w:ind w:right="49"/>
              <w:jc w:val="right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C</w:t>
            </w:r>
          </w:p>
        </w:tc>
        <w:tc>
          <w:tcPr>
            <w:tcW w:w="634" w:type="dxa"/>
            <w:shd w:val="clear" w:color="auto" w:fill="F7F7F7"/>
          </w:tcPr>
          <w:p>
            <w:pPr>
              <w:pStyle w:val="10"/>
              <w:spacing w:before="46"/>
              <w:ind w:left="5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STIME</w:t>
            </w:r>
          </w:p>
        </w:tc>
        <w:tc>
          <w:tcPr>
            <w:tcW w:w="792" w:type="dxa"/>
            <w:shd w:val="clear" w:color="auto" w:fill="F7F7F7"/>
          </w:tcPr>
          <w:p>
            <w:pPr>
              <w:pStyle w:val="10"/>
              <w:spacing w:before="46"/>
              <w:ind w:left="5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TTY</w:t>
            </w:r>
          </w:p>
        </w:tc>
        <w:tc>
          <w:tcPr>
            <w:tcW w:w="1110" w:type="dxa"/>
            <w:shd w:val="clear" w:color="auto" w:fill="F7F7F7"/>
          </w:tcPr>
          <w:p>
            <w:pPr>
              <w:pStyle w:val="10"/>
              <w:spacing w:before="46"/>
              <w:ind w:right="46"/>
              <w:jc w:val="right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TIME</w:t>
            </w:r>
          </w:p>
        </w:tc>
        <w:tc>
          <w:tcPr>
            <w:tcW w:w="1054" w:type="dxa"/>
            <w:shd w:val="clear" w:color="auto" w:fill="F7F7F7"/>
          </w:tcPr>
          <w:p>
            <w:pPr>
              <w:pStyle w:val="10"/>
              <w:spacing w:before="46"/>
              <w:ind w:left="5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CMD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74" w:type="dxa"/>
            <w:shd w:val="clear" w:color="auto" w:fill="F7F7F7"/>
          </w:tcPr>
          <w:p>
            <w:pPr>
              <w:pStyle w:val="10"/>
              <w:spacing w:before="5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974" w:type="dxa"/>
            <w:shd w:val="clear" w:color="auto" w:fill="F7F7F7"/>
          </w:tcPr>
          <w:p>
            <w:pPr>
              <w:pStyle w:val="10"/>
              <w:spacing w:before="51"/>
              <w:ind w:left="12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root</w:t>
            </w:r>
          </w:p>
        </w:tc>
        <w:tc>
          <w:tcPr>
            <w:tcW w:w="899" w:type="dxa"/>
            <w:shd w:val="clear" w:color="auto" w:fill="F7F7F7"/>
          </w:tcPr>
          <w:p>
            <w:pPr>
              <w:pStyle w:val="10"/>
              <w:spacing w:before="51"/>
              <w:ind w:right="156"/>
              <w:jc w:val="right"/>
              <w:rPr>
                <w:sz w:val="17"/>
              </w:rPr>
            </w:pPr>
            <w:r>
              <w:rPr>
                <w:color w:val="116644"/>
                <w:w w:val="103"/>
                <w:sz w:val="17"/>
              </w:rPr>
              <w:t>1</w:t>
            </w:r>
          </w:p>
        </w:tc>
        <w:tc>
          <w:tcPr>
            <w:tcW w:w="687" w:type="dxa"/>
            <w:shd w:val="clear" w:color="auto" w:fill="F7F7F7"/>
          </w:tcPr>
          <w:p>
            <w:pPr>
              <w:pStyle w:val="10"/>
              <w:spacing w:before="51"/>
              <w:ind w:right="103"/>
              <w:jc w:val="right"/>
              <w:rPr>
                <w:sz w:val="17"/>
              </w:rPr>
            </w:pPr>
            <w:r>
              <w:rPr>
                <w:color w:val="116644"/>
                <w:w w:val="103"/>
                <w:sz w:val="17"/>
              </w:rPr>
              <w:t>0</w:t>
            </w:r>
          </w:p>
        </w:tc>
        <w:tc>
          <w:tcPr>
            <w:tcW w:w="264" w:type="dxa"/>
            <w:shd w:val="clear" w:color="auto" w:fill="F7F7F7"/>
          </w:tcPr>
          <w:p>
            <w:pPr>
              <w:pStyle w:val="10"/>
              <w:spacing w:before="51"/>
              <w:ind w:right="49"/>
              <w:jc w:val="right"/>
              <w:rPr>
                <w:sz w:val="17"/>
              </w:rPr>
            </w:pPr>
            <w:r>
              <w:rPr>
                <w:color w:val="116644"/>
                <w:w w:val="103"/>
                <w:sz w:val="17"/>
              </w:rPr>
              <w:t>0</w:t>
            </w:r>
          </w:p>
        </w:tc>
        <w:tc>
          <w:tcPr>
            <w:tcW w:w="634" w:type="dxa"/>
            <w:shd w:val="clear" w:color="auto" w:fill="F7F7F7"/>
          </w:tcPr>
          <w:p>
            <w:pPr>
              <w:pStyle w:val="10"/>
              <w:spacing w:before="51"/>
              <w:ind w:left="53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14</w:t>
            </w:r>
            <w:r>
              <w:rPr>
                <w:color w:val="333333"/>
                <w:w w:val="105"/>
                <w:sz w:val="17"/>
              </w:rPr>
              <w:t>:44</w:t>
            </w:r>
          </w:p>
        </w:tc>
        <w:tc>
          <w:tcPr>
            <w:tcW w:w="792" w:type="dxa"/>
            <w:shd w:val="clear" w:color="auto" w:fill="F7F7F7"/>
          </w:tcPr>
          <w:p>
            <w:pPr>
              <w:pStyle w:val="10"/>
              <w:spacing w:before="51"/>
              <w:ind w:left="5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pts/0</w:t>
            </w:r>
          </w:p>
        </w:tc>
        <w:tc>
          <w:tcPr>
            <w:tcW w:w="1110" w:type="dxa"/>
            <w:shd w:val="clear" w:color="auto" w:fill="F7F7F7"/>
          </w:tcPr>
          <w:p>
            <w:pPr>
              <w:pStyle w:val="10"/>
              <w:spacing w:before="51"/>
              <w:ind w:right="47"/>
              <w:jc w:val="right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00</w:t>
            </w:r>
            <w:r>
              <w:rPr>
                <w:color w:val="333333"/>
                <w:w w:val="105"/>
                <w:sz w:val="17"/>
              </w:rPr>
              <w:t>:00:00</w:t>
            </w:r>
          </w:p>
        </w:tc>
        <w:tc>
          <w:tcPr>
            <w:tcW w:w="1054" w:type="dxa"/>
            <w:shd w:val="clear" w:color="auto" w:fill="F7F7F7"/>
          </w:tcPr>
          <w:p>
            <w:pPr>
              <w:pStyle w:val="10"/>
              <w:spacing w:before="51"/>
              <w:ind w:left="5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/bin/bash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74" w:type="dxa"/>
            <w:shd w:val="clear" w:color="auto" w:fill="F7F7F7"/>
          </w:tcPr>
          <w:p>
            <w:pPr>
              <w:pStyle w:val="10"/>
              <w:spacing w:before="5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974" w:type="dxa"/>
            <w:shd w:val="clear" w:color="auto" w:fill="F7F7F7"/>
          </w:tcPr>
          <w:p>
            <w:pPr>
              <w:pStyle w:val="10"/>
              <w:spacing w:before="51"/>
              <w:ind w:left="12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root</w:t>
            </w:r>
          </w:p>
        </w:tc>
        <w:tc>
          <w:tcPr>
            <w:tcW w:w="899" w:type="dxa"/>
            <w:shd w:val="clear" w:color="auto" w:fill="F7F7F7"/>
          </w:tcPr>
          <w:p>
            <w:pPr>
              <w:pStyle w:val="10"/>
              <w:spacing w:before="51"/>
              <w:ind w:right="156"/>
              <w:jc w:val="right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15</w:t>
            </w:r>
          </w:p>
        </w:tc>
        <w:tc>
          <w:tcPr>
            <w:tcW w:w="687" w:type="dxa"/>
            <w:shd w:val="clear" w:color="auto" w:fill="F7F7F7"/>
          </w:tcPr>
          <w:p>
            <w:pPr>
              <w:pStyle w:val="10"/>
              <w:spacing w:before="51"/>
              <w:ind w:right="103"/>
              <w:jc w:val="right"/>
              <w:rPr>
                <w:sz w:val="17"/>
              </w:rPr>
            </w:pPr>
            <w:r>
              <w:rPr>
                <w:color w:val="116644"/>
                <w:w w:val="103"/>
                <w:sz w:val="17"/>
              </w:rPr>
              <w:t>0</w:t>
            </w:r>
          </w:p>
        </w:tc>
        <w:tc>
          <w:tcPr>
            <w:tcW w:w="264" w:type="dxa"/>
            <w:shd w:val="clear" w:color="auto" w:fill="F7F7F7"/>
          </w:tcPr>
          <w:p>
            <w:pPr>
              <w:pStyle w:val="10"/>
              <w:spacing w:before="51"/>
              <w:ind w:right="49"/>
              <w:jc w:val="right"/>
              <w:rPr>
                <w:sz w:val="17"/>
              </w:rPr>
            </w:pPr>
            <w:r>
              <w:rPr>
                <w:color w:val="116644"/>
                <w:w w:val="103"/>
                <w:sz w:val="17"/>
              </w:rPr>
              <w:t>0</w:t>
            </w:r>
          </w:p>
        </w:tc>
        <w:tc>
          <w:tcPr>
            <w:tcW w:w="634" w:type="dxa"/>
            <w:shd w:val="clear" w:color="auto" w:fill="F7F7F7"/>
          </w:tcPr>
          <w:p>
            <w:pPr>
              <w:pStyle w:val="10"/>
              <w:spacing w:before="51"/>
              <w:ind w:left="53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15</w:t>
            </w:r>
            <w:r>
              <w:rPr>
                <w:color w:val="333333"/>
                <w:w w:val="105"/>
                <w:sz w:val="17"/>
              </w:rPr>
              <w:t>:19</w:t>
            </w:r>
          </w:p>
        </w:tc>
        <w:tc>
          <w:tcPr>
            <w:tcW w:w="792" w:type="dxa"/>
            <w:shd w:val="clear" w:color="auto" w:fill="F7F7F7"/>
          </w:tcPr>
          <w:p>
            <w:pPr>
              <w:pStyle w:val="10"/>
              <w:spacing w:before="51"/>
              <w:ind w:left="5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pts/1</w:t>
            </w:r>
          </w:p>
        </w:tc>
        <w:tc>
          <w:tcPr>
            <w:tcW w:w="1110" w:type="dxa"/>
            <w:shd w:val="clear" w:color="auto" w:fill="F7F7F7"/>
          </w:tcPr>
          <w:p>
            <w:pPr>
              <w:pStyle w:val="10"/>
              <w:spacing w:before="51"/>
              <w:ind w:right="47"/>
              <w:jc w:val="right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00</w:t>
            </w:r>
            <w:r>
              <w:rPr>
                <w:color w:val="333333"/>
                <w:w w:val="105"/>
                <w:sz w:val="17"/>
              </w:rPr>
              <w:t>:00:00</w:t>
            </w:r>
          </w:p>
        </w:tc>
        <w:tc>
          <w:tcPr>
            <w:tcW w:w="1054" w:type="dxa"/>
            <w:shd w:val="clear" w:color="auto" w:fill="F7F7F7"/>
          </w:tcPr>
          <w:p>
            <w:pPr>
              <w:pStyle w:val="10"/>
              <w:spacing w:before="51"/>
              <w:ind w:left="5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/bin/bash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74" w:type="dxa"/>
            <w:shd w:val="clear" w:color="auto" w:fill="F7F7F7"/>
          </w:tcPr>
          <w:p>
            <w:pPr>
              <w:pStyle w:val="10"/>
              <w:spacing w:before="5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974" w:type="dxa"/>
            <w:shd w:val="clear" w:color="auto" w:fill="F7F7F7"/>
          </w:tcPr>
          <w:p>
            <w:pPr>
              <w:pStyle w:val="10"/>
              <w:spacing w:before="51"/>
              <w:ind w:left="12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root</w:t>
            </w:r>
          </w:p>
        </w:tc>
        <w:tc>
          <w:tcPr>
            <w:tcW w:w="899" w:type="dxa"/>
            <w:shd w:val="clear" w:color="auto" w:fill="F7F7F7"/>
          </w:tcPr>
          <w:p>
            <w:pPr>
              <w:pStyle w:val="10"/>
              <w:spacing w:before="51"/>
              <w:ind w:right="156"/>
              <w:jc w:val="right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29</w:t>
            </w:r>
          </w:p>
        </w:tc>
        <w:tc>
          <w:tcPr>
            <w:tcW w:w="687" w:type="dxa"/>
            <w:shd w:val="clear" w:color="auto" w:fill="F7F7F7"/>
          </w:tcPr>
          <w:p>
            <w:pPr>
              <w:pStyle w:val="10"/>
              <w:spacing w:before="51"/>
              <w:ind w:right="103"/>
              <w:jc w:val="right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15</w:t>
            </w:r>
          </w:p>
        </w:tc>
        <w:tc>
          <w:tcPr>
            <w:tcW w:w="264" w:type="dxa"/>
            <w:shd w:val="clear" w:color="auto" w:fill="F7F7F7"/>
          </w:tcPr>
          <w:p>
            <w:pPr>
              <w:pStyle w:val="10"/>
              <w:spacing w:before="51"/>
              <w:ind w:right="50"/>
              <w:jc w:val="right"/>
              <w:rPr>
                <w:sz w:val="17"/>
              </w:rPr>
            </w:pPr>
            <w:r>
              <w:rPr>
                <w:color w:val="116644"/>
                <w:w w:val="103"/>
                <w:sz w:val="17"/>
              </w:rPr>
              <w:t>0</w:t>
            </w:r>
          </w:p>
        </w:tc>
        <w:tc>
          <w:tcPr>
            <w:tcW w:w="634" w:type="dxa"/>
            <w:shd w:val="clear" w:color="auto" w:fill="F7F7F7"/>
          </w:tcPr>
          <w:p>
            <w:pPr>
              <w:pStyle w:val="10"/>
              <w:spacing w:before="51"/>
              <w:ind w:left="53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15</w:t>
            </w:r>
            <w:r>
              <w:rPr>
                <w:color w:val="333333"/>
                <w:w w:val="105"/>
                <w:sz w:val="17"/>
              </w:rPr>
              <w:t>:20</w:t>
            </w:r>
          </w:p>
        </w:tc>
        <w:tc>
          <w:tcPr>
            <w:tcW w:w="792" w:type="dxa"/>
            <w:shd w:val="clear" w:color="auto" w:fill="F7F7F7"/>
          </w:tcPr>
          <w:p>
            <w:pPr>
              <w:pStyle w:val="10"/>
              <w:spacing w:before="51"/>
              <w:ind w:left="5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pts/1</w:t>
            </w:r>
          </w:p>
        </w:tc>
        <w:tc>
          <w:tcPr>
            <w:tcW w:w="1110" w:type="dxa"/>
            <w:shd w:val="clear" w:color="auto" w:fill="F7F7F7"/>
          </w:tcPr>
          <w:p>
            <w:pPr>
              <w:pStyle w:val="10"/>
              <w:spacing w:before="51"/>
              <w:ind w:right="47"/>
              <w:jc w:val="right"/>
              <w:rPr>
                <w:sz w:val="17"/>
              </w:rPr>
            </w:pPr>
            <w:r>
              <w:rPr>
                <w:color w:val="116644"/>
                <w:w w:val="105"/>
                <w:sz w:val="17"/>
              </w:rPr>
              <w:t>00</w:t>
            </w:r>
            <w:r>
              <w:rPr>
                <w:color w:val="333333"/>
                <w:w w:val="105"/>
                <w:sz w:val="17"/>
              </w:rPr>
              <w:t>:00:00</w:t>
            </w:r>
          </w:p>
        </w:tc>
        <w:tc>
          <w:tcPr>
            <w:tcW w:w="1054" w:type="dxa"/>
            <w:shd w:val="clear" w:color="auto" w:fill="F7F7F7"/>
          </w:tcPr>
          <w:p>
            <w:pPr>
              <w:pStyle w:val="10"/>
              <w:spacing w:before="51"/>
              <w:ind w:left="56"/>
              <w:rPr>
                <w:sz w:val="17"/>
              </w:rPr>
            </w:pPr>
            <w:r>
              <w:rPr>
                <w:color w:val="3300AA"/>
                <w:w w:val="105"/>
                <w:sz w:val="17"/>
              </w:rPr>
              <w:t>ps</w:t>
            </w:r>
            <w:r>
              <w:rPr>
                <w:color w:val="3300AA"/>
                <w:spacing w:val="-8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-ef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atLeast"/>
        </w:trPr>
        <w:tc>
          <w:tcPr>
            <w:tcW w:w="374" w:type="dxa"/>
            <w:shd w:val="clear" w:color="auto" w:fill="F7F7F7"/>
          </w:tcPr>
          <w:p>
            <w:pPr>
              <w:pStyle w:val="10"/>
              <w:spacing w:before="51" w:line="151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974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4"/>
              </w:rPr>
            </w:pPr>
          </w:p>
        </w:tc>
        <w:tc>
          <w:tcPr>
            <w:tcW w:w="899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4"/>
              </w:rPr>
            </w:pPr>
          </w:p>
        </w:tc>
        <w:tc>
          <w:tcPr>
            <w:tcW w:w="687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4"/>
              </w:rPr>
            </w:pPr>
          </w:p>
        </w:tc>
        <w:tc>
          <w:tcPr>
            <w:tcW w:w="264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4"/>
              </w:rPr>
            </w:pPr>
          </w:p>
        </w:tc>
        <w:tc>
          <w:tcPr>
            <w:tcW w:w="634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4"/>
              </w:rPr>
            </w:pPr>
          </w:p>
        </w:tc>
        <w:tc>
          <w:tcPr>
            <w:tcW w:w="792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4"/>
              </w:rPr>
            </w:pPr>
          </w:p>
        </w:tc>
        <w:tc>
          <w:tcPr>
            <w:tcW w:w="1110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4"/>
              </w:rPr>
            </w:pPr>
          </w:p>
        </w:tc>
        <w:tc>
          <w:tcPr>
            <w:tcW w:w="1054" w:type="dxa"/>
            <w:shd w:val="clear" w:color="auto" w:fill="F7F7F7"/>
          </w:tcPr>
          <w:p>
            <w:pPr>
              <w:pStyle w:val="10"/>
              <w:rPr>
                <w:rFonts w:ascii="Times New Roman"/>
                <w:sz w:val="14"/>
              </w:rPr>
            </w:pPr>
          </w:p>
        </w:tc>
      </w:tr>
    </w:tbl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spacing w:before="11"/>
        <w:ind w:left="0"/>
        <w:rPr>
          <w:b/>
          <w:sz w:val="13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pict>
          <v:group id="_x0000_s1336" o:spid="_x0000_s1336" o:spt="203" style="position:absolute;left:0pt;margin-left:77pt;margin-top:-188.35pt;height:181.25pt;width:442pt;mso-position-horizontal-relative:page;z-index:-251621376;mso-width-relative:page;mso-height-relative:page;" coordorigin="1540,-3768" coordsize="8840,3625">
            <o:lock v:ext="edit"/>
            <v:shape id="_x0000_s1337" o:spid="_x0000_s1337" style="position:absolute;left:1547;top:-3761;height:3610;width:8825;" fillcolor="#F7F7F7" filled="t" stroked="f" coordorigin="1548,-3760" coordsize="8825,3610" path="m10335,-151l1585,-151,1580,-151,1548,-184,1548,-3760,10372,-3760,10372,-184,10335,-151xe">
              <v:path arrowok="t"/>
              <v:fill on="t" focussize="0,0"/>
              <v:stroke on="f"/>
              <v:imagedata o:title=""/>
              <o:lock v:ext="edit"/>
            </v:shape>
            <v:shape id="_x0000_s1338" o:spid="_x0000_s1338" style="position:absolute;left:1547;top:-3761;height:3610;width:8825;" filled="f" stroked="t" coordorigin="1548,-3760" coordsize="8825,3610" path="m1548,-188l1548,-3760m10372,-3760l10372,-188,10372,-184,10371,-179,10369,-174,10367,-170,10365,-166,10361,-162,10358,-158,10353,-156,10349,-154,10344,-152,10340,-151,10335,-151,1585,-151,1580,-151,1576,-152,1571,-154,1567,-156,1562,-158,1559,-162,1555,-166,1553,-170,1551,-174,1549,-179,1548,-184,1548,-188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339" o:spid="_x0000_s1339" o:spt="1" style="position:absolute;left:1555;top:-3761;height:3512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340" o:spid="_x0000_s1340" o:spt="1" style="position:absolute;left:2095;top:-3761;height:3512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41" o:spid="_x0000_s1341" o:spt="202" type="#_x0000_t202" style="position:absolute;left:1779;top:-2368;height:2067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</w:txbxContent>
              </v:textbox>
            </v:shape>
            <v:shape id="_x0000_s1342" o:spid="_x0000_s1342" o:spt="202" type="#_x0000_t202" style="position:absolute;left:2230;top:-2381;height:1269;width:48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5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方式二</w:t>
                    </w:r>
                  </w:p>
                  <w:p>
                    <w:pPr>
                      <w:spacing w:before="52" w:line="297" w:lineRule="auto"/>
                      <w:ind w:left="0" w:right="284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attach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spacing w:val="-10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-2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测试</w:t>
                    </w:r>
                  </w:p>
                  <w:p>
                    <w:pPr>
                      <w:spacing w:before="36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attach</w:t>
                    </w:r>
                    <w:r>
                      <w:rPr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ce989f90023d</w:t>
                    </w:r>
                  </w:p>
                  <w:p>
                    <w:pPr>
                      <w:spacing w:before="64" w:line="207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正在执行当前的代码</w:t>
                    </w:r>
                    <w:r>
                      <w:rPr>
                        <w:color w:val="333333"/>
                        <w:sz w:val="17"/>
                      </w:rPr>
                      <w:t>...</w:t>
                    </w:r>
                  </w:p>
                </w:txbxContent>
              </v:textbox>
            </v:shape>
            <v:shape id="_x0000_s1343" o:spid="_x0000_s1343" o:spt="202" type="#_x0000_t202" style="position:absolute;left:2230;top:-748;height:446;width:160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exec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attach</w:t>
                    </w:r>
                  </w:p>
                </w:txbxContent>
              </v:textbox>
            </v:shape>
            <v:shape id="_x0000_s1344" o:spid="_x0000_s1344" o:spt="202" type="#_x0000_t202" style="position:absolute;left:4346;top:-760;height:459;width:462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62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进入容器后开启一个新的终端，可以在里面操作（常用）</w:t>
                    </w:r>
                  </w:p>
                  <w:p>
                    <w:pPr>
                      <w:spacing w:before="52" w:line="207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38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进入容器正在执行的终端，不会启动新的进程</w:t>
                    </w:r>
                  </w:p>
                </w:txbxContent>
              </v:textbox>
            </v:shape>
          </v:group>
        </w:pict>
      </w:r>
      <w:r>
        <w:rPr>
          <w:rFonts w:hint="eastAsia" w:ascii="微软雅黑" w:eastAsia="微软雅黑"/>
          <w:b/>
          <w:color w:val="333333"/>
          <w:sz w:val="19"/>
        </w:rPr>
        <w:t>从容器内拷贝文件到主机上</w:t>
      </w:r>
    </w:p>
    <w:p>
      <w:pPr>
        <w:pStyle w:val="5"/>
        <w:spacing w:before="13"/>
        <w:ind w:left="0"/>
        <w:rPr>
          <w:b/>
          <w:sz w:val="8"/>
        </w:rPr>
      </w:pPr>
      <w:r>
        <w:pict>
          <v:group id="_x0000_s1345" o:spid="_x0000_s1345" o:spt="203" style="position:absolute;left:0pt;margin-left:77pt;margin-top:10pt;height:390.2pt;width:442pt;mso-position-horizontal-relative:page;mso-wrap-distance-bottom:0pt;mso-wrap-distance-top:0pt;z-index:-251597824;mso-width-relative:page;mso-height-relative:page;" coordorigin="1540,201" coordsize="8840,7804">
            <o:lock v:ext="edit"/>
            <v:shape id="_x0000_s1346" o:spid="_x0000_s1346" style="position:absolute;left:1547;top:208;height:7789;width:8825;" fillcolor="#F7F7F7" filled="t" stroked="f" coordorigin="1548,208" coordsize="8825,7789" path="m10340,7997l1580,7997,1576,7996,1548,7964,1548,7959,1548,241,1580,208,10340,208,10372,241,10372,7964,10344,7996,10340,7997xe">
              <v:path arrowok="t"/>
              <v:fill on="t" focussize="0,0"/>
              <v:stroke on="f"/>
              <v:imagedata o:title=""/>
              <o:lock v:ext="edit"/>
            </v:shape>
            <v:shape id="_x0000_s1347" o:spid="_x0000_s1347" style="position:absolute;left:1547;top:208;height:7789;width:8825;" filled="f" stroked="t" coordorigin="1548,208" coordsize="8825,7789" path="m1548,7959l1548,246,1548,241,1549,236,1580,208,1585,208,10335,208,10340,208,10344,209,10372,246,10372,7959,10335,7997,1585,7997,1548,7964,1548,7959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348" o:spid="_x0000_s1348" o:spt="1" style="position:absolute;left:1555;top:335;height:7564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349" o:spid="_x0000_s1349" o:spt="1" style="position:absolute;left:2095;top:335;height:7564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50" o:spid="_x0000_s1350" o:spt="202" type="#_x0000_t202" style="position:absolute;left:1779;top:377;height:4498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10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11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12</w:t>
                    </w:r>
                  </w:p>
                  <w:p>
                    <w:pPr>
                      <w:spacing w:before="10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13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14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15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16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17</w:t>
                    </w:r>
                  </w:p>
                </w:txbxContent>
              </v:textbox>
            </v:shape>
            <v:shape id="_x0000_s1351" o:spid="_x0000_s1351" o:spt="202" type="#_x0000_t202" style="position:absolute;left:2230;top:364;height:188;width:459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cp</w:t>
                    </w:r>
                    <w:r>
                      <w:rPr>
                        <w:color w:val="3300AA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id: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容器内目标文件路径  目的主机路径</w:t>
                    </w:r>
                  </w:p>
                </w:txbxContent>
              </v:textbox>
            </v:shape>
            <v:shape id="_x0000_s1352" o:spid="_x0000_s1352" o:spt="202" type="#_x0000_t202" style="position:absolute;left:2230;top:905;height:2079;width:520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查看当前主机目录</w:t>
                    </w:r>
                  </w:p>
                  <w:p>
                    <w:pPr>
                      <w:spacing w:before="88" w:line="381" w:lineRule="auto"/>
                      <w:ind w:left="0" w:right="255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ls</w:t>
                    </w:r>
                    <w:r>
                      <w:rPr>
                        <w:color w:val="AA5400"/>
                        <w:spacing w:val="-10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ztx</w:t>
                    </w:r>
                  </w:p>
                  <w:p>
                    <w:pPr>
                      <w:spacing w:before="4" w:line="240" w:lineRule="auto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11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进入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容器内部</w:t>
                    </w:r>
                  </w:p>
                  <w:p>
                    <w:pPr>
                      <w:spacing w:before="0" w:line="270" w:lineRule="exact"/>
                      <w:ind w:left="0" w:right="1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attach</w:t>
                    </w:r>
                    <w:r>
                      <w:rPr>
                        <w:color w:val="AA5400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ce989f90023d</w:t>
                    </w:r>
                    <w:r>
                      <w:rPr>
                        <w:color w:val="AA5400"/>
                        <w:spacing w:val="-10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[root@ce989f90023d /]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cd /home/</w:t>
                    </w:r>
                    <w:r>
                      <w:rPr>
                        <w:color w:val="AA5400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[root@ce989f90023d</w:t>
                    </w:r>
                    <w:r>
                      <w:rPr>
                        <w:color w:val="333333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ls</w:t>
                    </w:r>
                  </w:p>
                </w:txbxContent>
              </v:textbox>
            </v:shape>
            <v:shape id="_x0000_s1353" o:spid="_x0000_s1353" o:spt="202" type="#_x0000_t202" style="position:absolute;left:2230;top:3336;height:1269;width:43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在容器内新建一个文件</w:t>
                    </w:r>
                  </w:p>
                  <w:p>
                    <w:pPr>
                      <w:spacing w:before="88" w:line="381" w:lineRule="auto"/>
                      <w:ind w:left="0" w:right="1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[root@ce989f90023d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touch</w:t>
                    </w:r>
                    <w:r>
                      <w:rPr>
                        <w:color w:val="AA5400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test.java</w:t>
                    </w:r>
                    <w:r>
                      <w:rPr>
                        <w:color w:val="AA5400"/>
                        <w:spacing w:val="-10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[root@ce989f90023d</w:t>
                    </w:r>
                    <w:r>
                      <w:rPr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exit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exit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ps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-a</w:t>
                    </w:r>
                  </w:p>
                </w:txbxContent>
              </v:textbox>
            </v:shape>
            <v:shape id="_x0000_s1354" o:spid="_x0000_s1354" o:spt="202" type="#_x0000_t202" style="position:absolute;left:2230;top:4699;height:986;width:12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2"/>
                        <w:w w:val="105"/>
                        <w:sz w:val="17"/>
                      </w:rPr>
                      <w:t>CONTAINER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PORTS</w:t>
                    </w:r>
                  </w:p>
                  <w:p>
                    <w:pPr>
                      <w:spacing w:before="0" w:line="270" w:lineRule="atLeas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ce989f90023d</w:t>
                    </w:r>
                    <w:r>
                      <w:rPr>
                        <w:color w:val="333333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</v:shape>
            <v:shape id="_x0000_s1355" o:spid="_x0000_s1355" o:spt="202" type="#_x0000_t202" style="position:absolute;left:4029;top:4699;height:176;width:5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</w:p>
                </w:txbxContent>
              </v:textbox>
            </v:shape>
            <v:shape id="_x0000_s1356" o:spid="_x0000_s1356" o:spt="202" type="#_x0000_t202" style="position:absolute;left:4664;top:4699;height:446;width:12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52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COMMAND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NAMES</w:t>
                    </w:r>
                  </w:p>
                </w:txbxContent>
              </v:textbox>
            </v:shape>
            <v:shape id="_x0000_s1357" o:spid="_x0000_s1357" o:spt="202" type="#_x0000_t202" style="position:absolute;left:6674;top:4699;height:176;width:7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CREATED</w:t>
                    </w:r>
                  </w:p>
                </w:txbxContent>
              </v:textbox>
            </v:shape>
            <v:shape id="_x0000_s1358" o:spid="_x0000_s1358" o:spt="202" type="#_x0000_t202" style="position:absolute;left:8578;top:4699;height:176;width:6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STATUS</w:t>
                    </w:r>
                  </w:p>
                </w:txbxContent>
              </v:textbox>
            </v:shape>
            <v:shape id="_x0000_s1359" o:spid="_x0000_s1359" o:spt="202" type="#_x0000_t202" style="position:absolute;left:1779;top:5239;height:176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</v:shape>
            <v:shape id="_x0000_s1360" o:spid="_x0000_s1360" o:spt="202" type="#_x0000_t202" style="position:absolute;left:4029;top:5239;height:446;width:372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centos</w:t>
                    </w:r>
                    <w:r>
                      <w:rPr>
                        <w:color w:val="333333"/>
                        <w:spacing w:val="8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"/bin/bash"</w:t>
                    </w:r>
                    <w:r>
                      <w:rPr>
                        <w:color w:val="AA1111"/>
                        <w:spacing w:val="8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44</w:t>
                    </w:r>
                    <w:r>
                      <w:rPr>
                        <w:color w:val="116644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minutes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nifty_johnson</w:t>
                    </w:r>
                  </w:p>
                </w:txbxContent>
              </v:textbox>
            </v:shape>
            <v:shape id="_x0000_s1361" o:spid="_x0000_s1361" o:spt="202" type="#_x0000_t202" style="position:absolute;left:7943;top:5239;height:176;width:22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Exited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(0)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46</w:t>
                    </w:r>
                    <w:r>
                      <w:rPr>
                        <w:color w:val="116644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seconds</w:t>
                    </w:r>
                  </w:p>
                </w:txbxContent>
              </v:textbox>
            </v:shape>
            <v:shape id="_x0000_s1362" o:spid="_x0000_s1362" o:spt="202" type="#_x0000_t202" style="position:absolute;left:1779;top:5779;height:2067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</w:txbxContent>
              </v:textbox>
            </v:shape>
            <v:shape id="_x0000_s1363" o:spid="_x0000_s1363" o:spt="202" type="#_x0000_t202" style="position:absolute;left:2230;top:6037;height:1269;width:710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27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将</w:t>
                    </w:r>
                    <w:r>
                      <w:rPr>
                        <w:color w:val="AA5400"/>
                        <w:sz w:val="17"/>
                      </w:rPr>
                      <w:t>docker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内文件拷贝到主机上</w:t>
                    </w:r>
                  </w:p>
                  <w:p>
                    <w:pPr>
                      <w:spacing w:before="88" w:line="381" w:lineRule="auto"/>
                      <w:ind w:left="0" w:right="1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cp</w:t>
                    </w:r>
                    <w:r>
                      <w:rPr>
                        <w:color w:val="AA5400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ce989f90023d:/home/test.java</w:t>
                    </w:r>
                    <w:r>
                      <w:rPr>
                        <w:color w:val="AA5400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/home</w:t>
                    </w:r>
                    <w:r>
                      <w:rPr>
                        <w:color w:val="AA5400"/>
                        <w:spacing w:val="-10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ls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test.java</w:t>
                    </w:r>
                    <w:r>
                      <w:rPr>
                        <w:color w:val="333333"/>
                        <w:spacing w:val="8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ztx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home]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</w:p>
                </w:txbxContent>
              </v:textbox>
            </v:shape>
            <v:shape id="_x0000_s1364" o:spid="_x0000_s1364" o:spt="202" type="#_x0000_t202" style="position:absolute;left:2230;top:7658;height:188;width:57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8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28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pacing w:val="4"/>
                        <w:sz w:val="17"/>
                      </w:rPr>
                      <w:t xml:space="preserve">拷贝是一个手动过程，未来我们使用 </w:t>
                    </w:r>
                    <w:r>
                      <w:rPr>
                        <w:color w:val="AA5400"/>
                        <w:sz w:val="17"/>
                      </w:rPr>
                      <w:t>-v</w:t>
                    </w:r>
                    <w:r>
                      <w:rPr>
                        <w:color w:val="AA5400"/>
                        <w:spacing w:val="56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卷的技术，可以实现自动同步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3"/>
        <w:spacing w:before="77" w:after="2"/>
      </w:pPr>
      <w:bookmarkStart w:id="14" w:name="小结"/>
      <w:bookmarkEnd w:id="14"/>
      <w:r>
        <w:rPr>
          <w:color w:val="333333"/>
        </w:rPr>
        <w:t>小结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365" o:spid="_x0000_s1365" o:spt="203" style="height:0.75pt;width:442pt;" coordsize="8840,15">
            <o:lock v:ext="edit"/>
            <v:rect id="_x0000_s1366" o:spid="_x0000_s1366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after="0" w:line="20" w:lineRule="exact"/>
        <w:rPr>
          <w:sz w:val="2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shape id="_x0000_s1367" o:spid="_x0000_s1367" style="position:absolute;left:0pt;margin-left:77.35pt;margin-top:349pt;height:464.85pt;width:441.25pt;mso-position-horizontal-relative:page;mso-position-vertical-relative:page;z-index:-251621376;mso-width-relative:page;mso-height-relative:page;" fillcolor="#F7F7F7" filled="t" stroked="f" coordorigin="1548,6980" coordsize="8825,9297" path="m10372,16277l1548,16277,1548,7013,1580,6980,10340,6980,10372,16277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0"/>
        </w:rPr>
        <w:drawing>
          <wp:inline distT="0" distB="0" distL="0" distR="0">
            <wp:extent cx="5633085" cy="393065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163" cy="39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 w:after="1"/>
        <w:ind w:left="0"/>
        <w:rPr>
          <w:b/>
          <w:sz w:val="10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82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555" w:type="dxa"/>
            <w:tcBorders>
              <w:top w:val="single" w:color="E7E9EC" w:sz="18" w:space="0"/>
              <w:lef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  <w:tc>
          <w:tcPr>
            <w:tcW w:w="8269" w:type="dxa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269"/>
                <w:tab w:val="left" w:pos="5500"/>
              </w:tabs>
              <w:spacing w:before="10"/>
              <w:ind w:right="131"/>
              <w:jc w:val="right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attach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Attach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to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running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container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3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当前</w:t>
            </w:r>
            <w:r>
              <w:rPr>
                <w:color w:val="AA5400"/>
                <w:w w:val="105"/>
                <w:sz w:val="17"/>
              </w:rPr>
              <w:t>shell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下</w:t>
            </w:r>
            <w:r>
              <w:rPr>
                <w:color w:val="AA5400"/>
                <w:w w:val="105"/>
                <w:sz w:val="17"/>
              </w:rPr>
              <w:t>attach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连接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rFonts w:hint="eastAsia" w:ascii="新宋体" w:eastAsia="新宋体"/>
                <w:color w:val="AA5400"/>
                <w:sz w:val="17"/>
              </w:rPr>
              <w:t>指定运行的镜像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64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  <w:tab w:val="left" w:pos="5849"/>
              </w:tabs>
              <w:spacing w:before="28"/>
              <w:ind w:left="348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build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Build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an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image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from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Dockerfile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2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通过</w:t>
            </w:r>
            <w:r>
              <w:rPr>
                <w:color w:val="AA5400"/>
                <w:w w:val="105"/>
                <w:sz w:val="17"/>
              </w:rPr>
              <w:t>Dockerfile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定制镜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rFonts w:hint="eastAsia" w:ascii="新宋体" w:eastAsia="新宋体"/>
                <w:color w:val="AA5400"/>
                <w:w w:val="103"/>
                <w:sz w:val="17"/>
              </w:rPr>
              <w:t>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64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269"/>
              </w:tabs>
              <w:spacing w:before="28"/>
              <w:ind w:right="169"/>
              <w:jc w:val="right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commit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Create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new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image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from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container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changes</w:t>
            </w:r>
            <w:r>
              <w:rPr>
                <w:color w:val="333333"/>
                <w:spacing w:val="84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提交当前容器为新的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rFonts w:hint="eastAsia" w:ascii="新宋体" w:eastAsia="新宋体"/>
                <w:color w:val="AA5400"/>
                <w:sz w:val="17"/>
              </w:rPr>
              <w:t>镜像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</w:tabs>
              <w:spacing w:before="58"/>
              <w:ind w:left="348"/>
              <w:rPr>
                <w:sz w:val="17"/>
              </w:rPr>
            </w:pPr>
            <w:r>
              <w:rPr>
                <w:color w:val="3300AA"/>
                <w:w w:val="105"/>
                <w:sz w:val="17"/>
              </w:rPr>
              <w:t>cp</w:t>
            </w:r>
            <w:r>
              <w:rPr>
                <w:color w:val="3300AA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Copy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files/folders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between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container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and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the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local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sz w:val="17"/>
              </w:rPr>
              <w:t>filesystem</w:t>
            </w:r>
            <w:r>
              <w:rPr>
                <w:color w:val="333333"/>
                <w:spacing w:val="92"/>
                <w:sz w:val="17"/>
              </w:rPr>
              <w:t xml:space="preserve"> </w:t>
            </w:r>
            <w:r>
              <w:rPr>
                <w:color w:val="AA5400"/>
                <w:sz w:val="17"/>
              </w:rPr>
              <w:t>#</w:t>
            </w:r>
            <w:r>
              <w:rPr>
                <w:rFonts w:hint="eastAsia" w:ascii="新宋体" w:eastAsia="新宋体"/>
                <w:color w:val="AA5400"/>
                <w:sz w:val="17"/>
              </w:rPr>
              <w:t>从容器中拷贝指定文件或目录到宿主机中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  <w:tab w:val="left" w:pos="5848"/>
              </w:tabs>
              <w:spacing w:before="22"/>
              <w:ind w:left="348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create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Create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new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container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1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创建一个新的容器，同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w w:val="105"/>
                <w:sz w:val="17"/>
              </w:rPr>
              <w:t>run,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但不启动容器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</w:tabs>
              <w:spacing w:before="51"/>
              <w:ind w:left="348"/>
              <w:rPr>
                <w:sz w:val="17"/>
              </w:rPr>
            </w:pPr>
            <w:r>
              <w:rPr>
                <w:color w:val="3300AA"/>
                <w:w w:val="105"/>
                <w:sz w:val="17"/>
              </w:rPr>
              <w:t>diff</w:t>
            </w:r>
            <w:r>
              <w:rPr>
                <w:color w:val="3300AA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Inspect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changes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to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files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or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directories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on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container</w:t>
            </w:r>
            <w:r>
              <w:rPr>
                <w:color w:val="AA1111"/>
                <w:w w:val="105"/>
                <w:sz w:val="17"/>
              </w:rPr>
              <w:t>'s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1111"/>
                <w:sz w:val="17"/>
              </w:rPr>
              <w:t>filesystem</w:t>
            </w:r>
            <w:r>
              <w:rPr>
                <w:color w:val="AA1111"/>
                <w:spacing w:val="32"/>
                <w:sz w:val="17"/>
              </w:rPr>
              <w:t xml:space="preserve"> #</w:t>
            </w:r>
            <w:r>
              <w:rPr>
                <w:rFonts w:hint="eastAsia" w:ascii="新宋体" w:eastAsia="新宋体"/>
                <w:color w:val="AA1111"/>
                <w:sz w:val="17"/>
              </w:rPr>
              <w:t>查看</w:t>
            </w:r>
            <w:r>
              <w:rPr>
                <w:color w:val="AA1111"/>
                <w:sz w:val="17"/>
              </w:rPr>
              <w:t>docker</w:t>
            </w:r>
            <w:r>
              <w:rPr>
                <w:rFonts w:hint="eastAsia" w:ascii="新宋体" w:eastAsia="新宋体"/>
                <w:color w:val="AA1111"/>
                <w:sz w:val="17"/>
              </w:rPr>
              <w:t>容器的变化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269"/>
                <w:tab w:val="left" w:pos="5501"/>
              </w:tabs>
              <w:spacing w:before="22"/>
              <w:ind w:right="133"/>
              <w:jc w:val="right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events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Get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real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time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events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from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the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server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3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从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服务获取容器实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rFonts w:hint="eastAsia" w:ascii="新宋体" w:eastAsia="新宋体"/>
                <w:color w:val="AA5400"/>
                <w:sz w:val="17"/>
              </w:rPr>
              <w:t>时事件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64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  <w:tab w:val="left" w:pos="5849"/>
              </w:tabs>
              <w:spacing w:before="28"/>
              <w:ind w:left="348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exec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Run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command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770087"/>
                <w:w w:val="105"/>
                <w:sz w:val="17"/>
              </w:rPr>
              <w:t>in</w:t>
            </w:r>
            <w:r>
              <w:rPr>
                <w:color w:val="770087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running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container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2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在已存在的容器上运行命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rFonts w:hint="eastAsia" w:ascii="新宋体" w:eastAsia="新宋体"/>
                <w:color w:val="AA5400"/>
                <w:w w:val="103"/>
                <w:sz w:val="17"/>
              </w:rPr>
              <w:t>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64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269"/>
              </w:tabs>
              <w:spacing w:before="28"/>
              <w:ind w:right="203"/>
              <w:jc w:val="right"/>
              <w:rPr>
                <w:rFonts w:hint="eastAsia" w:ascii="新宋体" w:eastAsia="新宋体"/>
                <w:sz w:val="17"/>
              </w:rPr>
            </w:pPr>
            <w:r>
              <w:rPr>
                <w:color w:val="770087"/>
                <w:w w:val="105"/>
                <w:sz w:val="17"/>
              </w:rPr>
              <w:t>export</w:t>
            </w:r>
            <w:r>
              <w:rPr>
                <w:color w:val="770087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Export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container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filesystem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as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tar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archive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AA5400"/>
                <w:spacing w:val="-6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导出容器的内容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sz w:val="17"/>
              </w:rPr>
            </w:pPr>
            <w:r>
              <w:rPr>
                <w:rFonts w:hint="eastAsia" w:ascii="新宋体" w:eastAsia="新宋体"/>
                <w:color w:val="AA5400"/>
                <w:sz w:val="17"/>
              </w:rPr>
              <w:t>流作为一个</w:t>
            </w:r>
            <w:r>
              <w:rPr>
                <w:color w:val="AA5400"/>
                <w:sz w:val="17"/>
              </w:rPr>
              <w:t>tar</w:t>
            </w:r>
            <w:r>
              <w:rPr>
                <w:rFonts w:hint="eastAsia" w:ascii="新宋体" w:eastAsia="新宋体"/>
                <w:color w:val="AA5400"/>
                <w:sz w:val="17"/>
              </w:rPr>
              <w:t>归档文件</w:t>
            </w:r>
            <w:r>
              <w:rPr>
                <w:color w:val="AA5400"/>
                <w:sz w:val="17"/>
              </w:rPr>
              <w:t>[</w:t>
            </w:r>
            <w:r>
              <w:rPr>
                <w:rFonts w:hint="eastAsia" w:ascii="新宋体" w:eastAsia="新宋体"/>
                <w:color w:val="AA5400"/>
                <w:sz w:val="17"/>
              </w:rPr>
              <w:t>对应</w:t>
            </w:r>
            <w:r>
              <w:rPr>
                <w:color w:val="AA5400"/>
                <w:sz w:val="17"/>
              </w:rPr>
              <w:t>import]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  <w:tab w:val="left" w:pos="5849"/>
              </w:tabs>
              <w:spacing w:before="22"/>
              <w:ind w:left="348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history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Show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the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history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of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an</w:t>
            </w:r>
            <w:r>
              <w:rPr>
                <w:color w:val="333333"/>
                <w:spacing w:val="-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image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2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展示一个镜像形成历史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  <w:tab w:val="left" w:pos="5849"/>
              </w:tabs>
              <w:spacing w:before="22"/>
              <w:ind w:left="348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images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List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images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1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列出系统当前的镜像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</w:tabs>
              <w:spacing w:before="51"/>
              <w:ind w:left="348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import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Import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the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contents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from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tarball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to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create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filesystem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sz w:val="17"/>
              </w:rPr>
            </w:pPr>
            <w:r>
              <w:rPr>
                <w:color w:val="333333"/>
                <w:sz w:val="17"/>
              </w:rPr>
              <w:t>image</w:t>
            </w:r>
            <w:r>
              <w:rPr>
                <w:color w:val="333333"/>
                <w:spacing w:val="69"/>
                <w:sz w:val="17"/>
              </w:rPr>
              <w:t xml:space="preserve"> </w:t>
            </w:r>
            <w:r>
              <w:rPr>
                <w:color w:val="AA5400"/>
                <w:spacing w:val="3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sz w:val="17"/>
              </w:rPr>
              <w:t>从</w:t>
            </w:r>
            <w:r>
              <w:rPr>
                <w:color w:val="AA5400"/>
                <w:sz w:val="17"/>
              </w:rPr>
              <w:t>tar</w:t>
            </w:r>
            <w:r>
              <w:rPr>
                <w:rFonts w:hint="eastAsia" w:ascii="新宋体" w:eastAsia="新宋体"/>
                <w:color w:val="AA5400"/>
                <w:sz w:val="17"/>
              </w:rPr>
              <w:t>包中的内容创建一个新的文件系统镜像</w:t>
            </w:r>
            <w:r>
              <w:rPr>
                <w:color w:val="AA5400"/>
                <w:sz w:val="17"/>
              </w:rPr>
              <w:t>[</w:t>
            </w:r>
            <w:r>
              <w:rPr>
                <w:rFonts w:hint="eastAsia" w:ascii="新宋体" w:eastAsia="新宋体"/>
                <w:color w:val="AA5400"/>
                <w:sz w:val="17"/>
              </w:rPr>
              <w:t>对应</w:t>
            </w:r>
            <w:r>
              <w:rPr>
                <w:color w:val="AA5400"/>
                <w:sz w:val="17"/>
              </w:rPr>
              <w:t>export]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  <w:tab w:val="left" w:pos="5849"/>
              </w:tabs>
              <w:spacing w:before="22"/>
              <w:ind w:left="348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info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Display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system-wide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information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0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显示系统相关信息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269"/>
              </w:tabs>
              <w:spacing w:before="22"/>
              <w:ind w:right="203"/>
              <w:jc w:val="right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inspect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Return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low-level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information</w:t>
            </w:r>
            <w:r>
              <w:rPr>
                <w:color w:val="333333"/>
                <w:spacing w:val="-14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on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Docker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objects</w:t>
            </w:r>
            <w:r>
              <w:rPr>
                <w:color w:val="333333"/>
                <w:spacing w:val="-14"/>
                <w:w w:val="105"/>
                <w:sz w:val="17"/>
              </w:rPr>
              <w:t xml:space="preserve"> </w:t>
            </w:r>
            <w:r>
              <w:rPr>
                <w:color w:val="AA5400"/>
                <w:spacing w:val="-8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查看容器详细信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rFonts w:hint="eastAsia" w:ascii="新宋体" w:eastAsia="新宋体"/>
                <w:color w:val="AA5400"/>
                <w:w w:val="103"/>
                <w:sz w:val="17"/>
              </w:rPr>
              <w:t>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64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  <w:tab w:val="left" w:pos="5849"/>
              </w:tabs>
              <w:spacing w:before="28"/>
              <w:ind w:left="348"/>
              <w:rPr>
                <w:rFonts w:hint="eastAsia" w:ascii="新宋体" w:eastAsia="新宋体"/>
                <w:sz w:val="17"/>
              </w:rPr>
            </w:pPr>
            <w:r>
              <w:rPr>
                <w:color w:val="3300AA"/>
                <w:w w:val="105"/>
                <w:sz w:val="17"/>
              </w:rPr>
              <w:t>kill</w:t>
            </w:r>
            <w:r>
              <w:rPr>
                <w:color w:val="3300AA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Kill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one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or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more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running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containers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2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杀死指定的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容器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</w:tabs>
              <w:spacing w:before="22"/>
              <w:ind w:left="348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load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Load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an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image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from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tar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archive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or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STDIN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AA5400"/>
                <w:spacing w:val="-6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从一个</w:t>
            </w:r>
            <w:r>
              <w:rPr>
                <w:color w:val="AA5400"/>
                <w:w w:val="105"/>
                <w:sz w:val="17"/>
              </w:rPr>
              <w:t>tar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包加载一个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sz w:val="17"/>
              </w:rPr>
            </w:pPr>
            <w:r>
              <w:rPr>
                <w:rFonts w:hint="eastAsia" w:ascii="新宋体" w:eastAsia="新宋体"/>
                <w:color w:val="AA5400"/>
                <w:sz w:val="17"/>
              </w:rPr>
              <w:t>镜像</w:t>
            </w:r>
            <w:r>
              <w:rPr>
                <w:color w:val="AA5400"/>
                <w:sz w:val="17"/>
              </w:rPr>
              <w:t>[</w:t>
            </w:r>
            <w:r>
              <w:rPr>
                <w:rFonts w:hint="eastAsia" w:ascii="新宋体" w:eastAsia="新宋体"/>
                <w:color w:val="AA5400"/>
                <w:sz w:val="17"/>
              </w:rPr>
              <w:t>对应</w:t>
            </w:r>
            <w:r>
              <w:rPr>
                <w:color w:val="AA5400"/>
                <w:sz w:val="17"/>
              </w:rPr>
              <w:t>save]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269"/>
                <w:tab w:val="left" w:pos="5500"/>
              </w:tabs>
              <w:spacing w:before="22"/>
              <w:ind w:right="134"/>
              <w:jc w:val="right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login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Log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770087"/>
                <w:w w:val="105"/>
                <w:sz w:val="17"/>
              </w:rPr>
              <w:t>in</w:t>
            </w:r>
            <w:r>
              <w:rPr>
                <w:color w:val="770087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to</w:t>
            </w:r>
            <w:r>
              <w:rPr>
                <w:color w:val="333333"/>
                <w:spacing w:val="-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Docker</w:t>
            </w:r>
            <w:r>
              <w:rPr>
                <w:color w:val="333333"/>
                <w:spacing w:val="-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registry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3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注册或者登录一个</w:t>
            </w:r>
            <w:r>
              <w:rPr>
                <w:color w:val="AA5400"/>
                <w:w w:val="105"/>
                <w:sz w:val="17"/>
              </w:rPr>
              <w:t>docker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rFonts w:hint="eastAsia" w:ascii="新宋体" w:eastAsia="新宋体"/>
                <w:color w:val="AA5400"/>
                <w:sz w:val="17"/>
              </w:rPr>
              <w:t>源服务器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64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18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  <w:tab w:val="left" w:pos="5849"/>
              </w:tabs>
              <w:spacing w:before="28"/>
              <w:ind w:left="348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logout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Log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out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from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Docker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registry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8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从当前</w:t>
            </w:r>
            <w:r>
              <w:rPr>
                <w:color w:val="AA5400"/>
                <w:w w:val="105"/>
                <w:sz w:val="17"/>
              </w:rPr>
              <w:t>Docker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w w:val="105"/>
                <w:sz w:val="17"/>
              </w:rPr>
              <w:t>registry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退出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19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1617"/>
                <w:tab w:val="left" w:pos="5849"/>
              </w:tabs>
              <w:spacing w:before="22"/>
              <w:ind w:left="348"/>
              <w:rPr>
                <w:rFonts w:hint="eastAsia" w:ascii="新宋体" w:eastAsia="新宋体"/>
                <w:sz w:val="17"/>
              </w:rPr>
            </w:pPr>
            <w:r>
              <w:rPr>
                <w:color w:val="333333"/>
                <w:w w:val="105"/>
                <w:sz w:val="17"/>
              </w:rPr>
              <w:t>logs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Fetch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the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logs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of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container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AA5400"/>
                <w:spacing w:val="-11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输出当前容器日志信息</w:t>
            </w:r>
          </w:p>
        </w:tc>
      </w:tr>
    </w:tbl>
    <w:p>
      <w:pPr>
        <w:spacing w:after="0"/>
        <w:rPr>
          <w:rFonts w:hint="eastAsia" w:ascii="新宋体" w:eastAsia="新宋体"/>
          <w:sz w:val="17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8533"/>
        </w:tabs>
        <w:spacing w:before="87" w:after="0" w:line="240" w:lineRule="auto"/>
        <w:ind w:left="1022" w:right="0" w:hanging="664"/>
        <w:jc w:val="left"/>
        <w:rPr>
          <w:sz w:val="17"/>
        </w:rPr>
      </w:pPr>
      <w:r>
        <w:pict>
          <v:group id="_x0000_s1368" o:spid="_x0000_s1368" o:spt="203" style="position:absolute;left:0pt;margin-left:77pt;margin-top:1.65pt;height:478.35pt;width:442pt;mso-position-horizontal-relative:page;z-index:-251620352;mso-width-relative:page;mso-height-relative:page;" coordorigin="1540,34" coordsize="8840,9567">
            <o:lock v:ext="edit"/>
            <v:shape id="_x0000_s1369" o:spid="_x0000_s1369" style="position:absolute;left:1547;top:41;height:9552;width:8825;" fillcolor="#F7F7F7" filled="t" stroked="f" coordorigin="1548,41" coordsize="8825,9552" path="m10335,9593l1585,9593,1580,9593,1548,9560,1548,41,10372,41,10372,9560,10335,9593xe">
              <v:path arrowok="t"/>
              <v:fill on="t" focussize="0,0"/>
              <v:stroke on="f"/>
              <v:imagedata o:title=""/>
              <o:lock v:ext="edit"/>
            </v:shape>
            <v:shape id="_x0000_s1370" o:spid="_x0000_s1370" style="position:absolute;left:1547;top:41;height:9552;width:8825;" filled="f" stroked="t" coordorigin="1548,41" coordsize="8825,9552" path="m1548,9555l1548,41m10372,41l10372,9555,10372,9560,10371,9565,10369,9570,10367,9574,10365,9578,10361,9582,10358,9586,10353,9588,10349,9590,10344,9592,10340,9593,10335,9593,1585,9593,1580,9593,1576,9592,1571,9590,1567,9588,1562,9586,1559,9582,1555,9578,1553,9574,1551,9570,1549,9565,1548,9560,1548,9555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371" o:spid="_x0000_s1371" o:spt="1" style="position:absolute;left:1555;top:41;height:9455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372" o:spid="_x0000_s1372" o:spt="1" style="position:absolute;left:2095;top:41;height:5958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color w:val="333333"/>
          <w:w w:val="105"/>
          <w:sz w:val="17"/>
        </w:rPr>
        <w:t>pause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Pause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all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processes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within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containers</w:t>
      </w:r>
      <w:r>
        <w:rPr>
          <w:color w:val="333333"/>
          <w:w w:val="105"/>
          <w:sz w:val="17"/>
        </w:rPr>
        <w:tab/>
      </w:r>
      <w:r>
        <w:rPr>
          <w:color w:val="AA5400"/>
          <w:w w:val="105"/>
          <w:sz w:val="17"/>
        </w:rPr>
        <w:t>#</w:t>
      </w:r>
    </w:p>
    <w:p>
      <w:pPr>
        <w:spacing w:before="65"/>
        <w:ind w:left="810" w:right="0" w:firstLine="0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sz w:val="17"/>
        </w:rPr>
        <w:t>暂停容器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</w:tabs>
        <w:spacing w:before="88" w:after="0" w:line="240" w:lineRule="auto"/>
        <w:ind w:left="1022" w:right="0" w:hanging="664"/>
        <w:jc w:val="left"/>
        <w:rPr>
          <w:sz w:val="17"/>
        </w:rPr>
      </w:pPr>
      <w:r>
        <w:rPr>
          <w:color w:val="333333"/>
          <w:w w:val="105"/>
          <w:sz w:val="17"/>
        </w:rPr>
        <w:t>port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List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port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mappings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specific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mapping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770087"/>
          <w:w w:val="105"/>
          <w:sz w:val="17"/>
        </w:rPr>
        <w:t>for</w:t>
      </w:r>
      <w:r>
        <w:rPr>
          <w:color w:val="770087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the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#</w:t>
      </w:r>
    </w:p>
    <w:p>
      <w:pPr>
        <w:spacing w:before="64"/>
        <w:ind w:left="810" w:right="0" w:firstLine="0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sz w:val="17"/>
        </w:rPr>
        <w:t>查看映射端口对应容器内部源端口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2"/>
        </w:tabs>
        <w:spacing w:before="52" w:after="0" w:line="240" w:lineRule="auto"/>
        <w:ind w:left="1022" w:right="0" w:hanging="664"/>
        <w:jc w:val="left"/>
        <w:rPr>
          <w:rFonts w:hint="eastAsia" w:ascii="新宋体" w:eastAsia="新宋体"/>
          <w:sz w:val="17"/>
        </w:rPr>
      </w:pPr>
      <w:r>
        <w:rPr>
          <w:color w:val="3300AA"/>
          <w:w w:val="105"/>
          <w:sz w:val="17"/>
        </w:rPr>
        <w:t>ps</w:t>
      </w:r>
      <w:r>
        <w:rPr>
          <w:color w:val="3300AA"/>
          <w:w w:val="105"/>
          <w:sz w:val="17"/>
        </w:rPr>
        <w:tab/>
      </w:r>
      <w:r>
        <w:rPr>
          <w:color w:val="333333"/>
          <w:w w:val="105"/>
          <w:sz w:val="17"/>
        </w:rPr>
        <w:t>List</w:t>
      </w:r>
      <w:r>
        <w:rPr>
          <w:color w:val="333333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containers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7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列出容器列表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</w:tabs>
        <w:spacing w:before="53" w:after="0" w:line="297" w:lineRule="auto"/>
        <w:ind w:left="810" w:right="390" w:hanging="452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pull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Pull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an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image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repository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from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registry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AA5400"/>
          <w:spacing w:val="-6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从</w:t>
      </w:r>
      <w:r>
        <w:rPr>
          <w:color w:val="AA5400"/>
          <w:w w:val="105"/>
          <w:sz w:val="17"/>
        </w:rPr>
        <w:t>docker</w:t>
      </w:r>
      <w:r>
        <w:rPr>
          <w:rFonts w:hint="eastAsia" w:ascii="新宋体" w:eastAsia="新宋体"/>
          <w:color w:val="AA5400"/>
          <w:w w:val="105"/>
          <w:sz w:val="17"/>
        </w:rPr>
        <w:t>镜像源服务器拉取指定镜像或库镜像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7158"/>
        </w:tabs>
        <w:spacing w:before="0" w:after="0" w:line="297" w:lineRule="auto"/>
        <w:ind w:left="810" w:right="322" w:hanging="452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push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Push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an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image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repository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to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registry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13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spacing w:val="-2"/>
          <w:w w:val="105"/>
          <w:sz w:val="17"/>
        </w:rPr>
        <w:t>推送指定镜像或者</w:t>
      </w:r>
      <w:r>
        <w:rPr>
          <w:rFonts w:hint="eastAsia" w:ascii="新宋体" w:eastAsia="新宋体"/>
          <w:color w:val="AA5400"/>
          <w:w w:val="105"/>
          <w:sz w:val="17"/>
        </w:rPr>
        <w:t>库镜像至</w:t>
      </w:r>
      <w:r>
        <w:rPr>
          <w:color w:val="AA5400"/>
          <w:w w:val="105"/>
          <w:sz w:val="17"/>
        </w:rPr>
        <w:t>docker</w:t>
      </w:r>
      <w:r>
        <w:rPr>
          <w:rFonts w:hint="eastAsia" w:ascii="新宋体" w:eastAsia="新宋体"/>
          <w:color w:val="AA5400"/>
          <w:w w:val="105"/>
          <w:sz w:val="17"/>
        </w:rPr>
        <w:t>源服务器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2"/>
        </w:tabs>
        <w:spacing w:before="0" w:after="0" w:line="240" w:lineRule="auto"/>
        <w:ind w:left="1022" w:right="0" w:hanging="664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rename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Rename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12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给</w:t>
      </w:r>
      <w:r>
        <w:rPr>
          <w:color w:val="AA5400"/>
          <w:w w:val="105"/>
          <w:sz w:val="17"/>
        </w:rPr>
        <w:t>docker</w:t>
      </w:r>
      <w:r>
        <w:rPr>
          <w:rFonts w:hint="eastAsia" w:ascii="新宋体" w:eastAsia="新宋体"/>
          <w:color w:val="AA5400"/>
          <w:w w:val="105"/>
          <w:sz w:val="17"/>
        </w:rPr>
        <w:t>容器重新命名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2"/>
        </w:tabs>
        <w:spacing w:before="52" w:after="0" w:line="240" w:lineRule="auto"/>
        <w:ind w:left="1022" w:right="0" w:hanging="664"/>
        <w:jc w:val="left"/>
        <w:rPr>
          <w:rFonts w:hint="eastAsia" w:ascii="新宋体" w:eastAsia="新宋体"/>
          <w:sz w:val="17"/>
        </w:rPr>
      </w:pPr>
      <w:r>
        <w:rPr>
          <w:color w:val="3300AA"/>
          <w:w w:val="105"/>
          <w:sz w:val="17"/>
        </w:rPr>
        <w:t>restart</w:t>
      </w:r>
      <w:r>
        <w:rPr>
          <w:color w:val="3300AA"/>
          <w:w w:val="105"/>
          <w:sz w:val="17"/>
        </w:rPr>
        <w:tab/>
      </w:r>
      <w:r>
        <w:rPr>
          <w:color w:val="333333"/>
          <w:w w:val="105"/>
          <w:sz w:val="17"/>
        </w:rPr>
        <w:t>Restart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containers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9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重启运行的容器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2"/>
        </w:tabs>
        <w:spacing w:before="52" w:after="0" w:line="240" w:lineRule="auto"/>
        <w:ind w:left="1022" w:right="0" w:hanging="664"/>
        <w:jc w:val="left"/>
        <w:rPr>
          <w:rFonts w:hint="eastAsia" w:ascii="新宋体" w:eastAsia="新宋体"/>
          <w:sz w:val="17"/>
        </w:rPr>
      </w:pPr>
      <w:r>
        <w:rPr>
          <w:color w:val="3300AA"/>
          <w:w w:val="105"/>
          <w:sz w:val="17"/>
        </w:rPr>
        <w:t>rm</w:t>
      </w:r>
      <w:r>
        <w:rPr>
          <w:color w:val="3300AA"/>
          <w:w w:val="105"/>
          <w:sz w:val="17"/>
        </w:rPr>
        <w:tab/>
      </w:r>
      <w:r>
        <w:rPr>
          <w:color w:val="333333"/>
          <w:w w:val="105"/>
          <w:sz w:val="17"/>
        </w:rPr>
        <w:t>Remove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containers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11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移除一个或者多个容器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2"/>
        </w:tabs>
        <w:spacing w:before="53" w:after="0" w:line="297" w:lineRule="auto"/>
        <w:ind w:left="810" w:right="325" w:hanging="452"/>
        <w:jc w:val="left"/>
        <w:rPr>
          <w:sz w:val="17"/>
        </w:rPr>
      </w:pPr>
      <w:r>
        <w:rPr>
          <w:color w:val="333333"/>
          <w:w w:val="105"/>
          <w:sz w:val="17"/>
        </w:rPr>
        <w:t>rmi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Remove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images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23"/>
          <w:sz w:val="17"/>
        </w:rPr>
        <w:t xml:space="preserve"># </w:t>
      </w:r>
      <w:r>
        <w:rPr>
          <w:rFonts w:hint="eastAsia" w:ascii="新宋体" w:eastAsia="新宋体"/>
          <w:color w:val="AA5400"/>
          <w:sz w:val="17"/>
        </w:rPr>
        <w:t>移除一个或者多个镜像</w:t>
      </w:r>
      <w:r>
        <w:rPr>
          <w:color w:val="AA5400"/>
          <w:sz w:val="17"/>
        </w:rPr>
        <w:t>[</w:t>
      </w:r>
      <w:r>
        <w:rPr>
          <w:rFonts w:hint="eastAsia" w:ascii="新宋体" w:eastAsia="新宋体"/>
          <w:color w:val="AA5400"/>
          <w:sz w:val="17"/>
        </w:rPr>
        <w:t>无</w:t>
      </w:r>
      <w:r>
        <w:rPr>
          <w:rFonts w:hint="eastAsia" w:ascii="新宋体" w:eastAsia="新宋体"/>
          <w:color w:val="AA5400"/>
          <w:w w:val="105"/>
          <w:sz w:val="17"/>
        </w:rPr>
        <w:t xml:space="preserve">容器使用该镜像时才可删除，否则需删除相关容器才可继续或 </w:t>
      </w:r>
      <w:r>
        <w:rPr>
          <w:color w:val="AA5400"/>
          <w:w w:val="105"/>
          <w:sz w:val="17"/>
        </w:rPr>
        <w:t>-f</w:t>
      </w:r>
      <w:r>
        <w:rPr>
          <w:color w:val="AA5400"/>
          <w:spacing w:val="-7"/>
          <w:w w:val="105"/>
          <w:sz w:val="17"/>
        </w:rPr>
        <w:t xml:space="preserve"> </w:t>
      </w:r>
      <w:r>
        <w:rPr>
          <w:rFonts w:hint="eastAsia" w:ascii="新宋体" w:eastAsia="新宋体"/>
          <w:color w:val="AA5400"/>
          <w:w w:val="105"/>
          <w:sz w:val="17"/>
        </w:rPr>
        <w:t>强制删除</w:t>
      </w:r>
      <w:r>
        <w:rPr>
          <w:color w:val="AA5400"/>
          <w:w w:val="105"/>
          <w:sz w:val="17"/>
        </w:rPr>
        <w:t>]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2"/>
        </w:tabs>
        <w:spacing w:before="0" w:after="0" w:line="297" w:lineRule="auto"/>
        <w:ind w:left="810" w:right="431" w:hanging="452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run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Run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command</w:t>
      </w:r>
      <w:r>
        <w:rPr>
          <w:color w:val="333333"/>
          <w:spacing w:val="-8"/>
          <w:w w:val="105"/>
          <w:sz w:val="17"/>
        </w:rPr>
        <w:t xml:space="preserve"> </w:t>
      </w:r>
      <w:r>
        <w:rPr>
          <w:color w:val="770087"/>
          <w:w w:val="105"/>
          <w:sz w:val="17"/>
        </w:rPr>
        <w:t>in</w:t>
      </w:r>
      <w:r>
        <w:rPr>
          <w:color w:val="770087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new</w:t>
      </w:r>
      <w:r>
        <w:rPr>
          <w:color w:val="333333"/>
          <w:spacing w:val="-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21"/>
          <w:sz w:val="17"/>
        </w:rPr>
        <w:t xml:space="preserve"># </w:t>
      </w:r>
      <w:r>
        <w:rPr>
          <w:rFonts w:hint="eastAsia" w:ascii="新宋体" w:eastAsia="新宋体"/>
          <w:color w:val="AA5400"/>
          <w:sz w:val="17"/>
        </w:rPr>
        <w:t>创建一个新的容器并运行</w:t>
      </w:r>
      <w:r>
        <w:rPr>
          <w:rFonts w:hint="eastAsia" w:ascii="新宋体" w:eastAsia="新宋体"/>
          <w:color w:val="AA5400"/>
          <w:w w:val="105"/>
          <w:sz w:val="17"/>
        </w:rPr>
        <w:t>一个命令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</w:tabs>
        <w:spacing w:before="36" w:after="0" w:line="331" w:lineRule="auto"/>
        <w:ind w:left="810" w:right="457" w:hanging="452"/>
        <w:jc w:val="left"/>
        <w:rPr>
          <w:sz w:val="17"/>
        </w:rPr>
      </w:pPr>
      <w:r>
        <w:rPr>
          <w:color w:val="333333"/>
          <w:w w:val="105"/>
          <w:sz w:val="17"/>
        </w:rPr>
        <w:t>save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Save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images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to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tar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archive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(streamed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to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STDOUT</w:t>
      </w:r>
      <w:r>
        <w:rPr>
          <w:color w:val="333333"/>
          <w:spacing w:val="-10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by</w:t>
      </w:r>
      <w:r>
        <w:rPr>
          <w:color w:val="333333"/>
          <w:spacing w:val="-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default)</w:t>
      </w:r>
      <w:r>
        <w:rPr>
          <w:color w:val="333333"/>
          <w:spacing w:val="-4"/>
          <w:w w:val="105"/>
          <w:sz w:val="17"/>
        </w:rPr>
        <w:t xml:space="preserve"> </w:t>
      </w:r>
      <w:r>
        <w:rPr>
          <w:color w:val="AA5400"/>
          <w:spacing w:val="-2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保存一个镜像为一个</w:t>
      </w:r>
      <w:r>
        <w:rPr>
          <w:color w:val="AA5400"/>
          <w:w w:val="105"/>
          <w:sz w:val="17"/>
        </w:rPr>
        <w:t>tar</w:t>
      </w:r>
      <w:r>
        <w:rPr>
          <w:rFonts w:hint="eastAsia" w:ascii="新宋体" w:eastAsia="新宋体"/>
          <w:color w:val="AA5400"/>
          <w:w w:val="105"/>
          <w:sz w:val="17"/>
        </w:rPr>
        <w:t>包</w:t>
      </w:r>
      <w:r>
        <w:rPr>
          <w:color w:val="AA5400"/>
          <w:w w:val="105"/>
          <w:sz w:val="17"/>
        </w:rPr>
        <w:t>[</w:t>
      </w:r>
      <w:r>
        <w:rPr>
          <w:rFonts w:hint="eastAsia" w:ascii="新宋体" w:eastAsia="新宋体"/>
          <w:color w:val="AA5400"/>
          <w:w w:val="105"/>
          <w:sz w:val="17"/>
        </w:rPr>
        <w:t>对应</w:t>
      </w:r>
      <w:r>
        <w:rPr>
          <w:color w:val="AA5400"/>
          <w:w w:val="105"/>
          <w:sz w:val="17"/>
        </w:rPr>
        <w:t>load]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2"/>
        </w:tabs>
        <w:spacing w:before="0" w:after="0" w:line="187" w:lineRule="exact"/>
        <w:ind w:left="1022" w:right="0" w:hanging="664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search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Search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the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Docker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Hub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770087"/>
          <w:w w:val="105"/>
          <w:sz w:val="17"/>
        </w:rPr>
        <w:t>for</w:t>
      </w:r>
      <w:r>
        <w:rPr>
          <w:color w:val="770087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images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8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在</w:t>
      </w:r>
      <w:r>
        <w:rPr>
          <w:color w:val="AA5400"/>
          <w:w w:val="105"/>
          <w:sz w:val="17"/>
        </w:rPr>
        <w:t>docker</w:t>
      </w:r>
      <w:r>
        <w:rPr>
          <w:color w:val="AA5400"/>
          <w:spacing w:val="-1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hub</w:t>
      </w:r>
      <w:r>
        <w:rPr>
          <w:rFonts w:hint="eastAsia" w:ascii="新宋体" w:eastAsia="新宋体"/>
          <w:color w:val="AA5400"/>
          <w:w w:val="105"/>
          <w:sz w:val="17"/>
        </w:rPr>
        <w:t>中搜索镜</w:t>
      </w:r>
    </w:p>
    <w:p>
      <w:pPr>
        <w:spacing w:before="52"/>
        <w:ind w:left="810" w:right="0" w:firstLine="0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3"/>
          <w:sz w:val="17"/>
        </w:rPr>
        <w:t>像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2"/>
        </w:tabs>
        <w:spacing w:before="52" w:after="0" w:line="240" w:lineRule="auto"/>
        <w:ind w:left="1022" w:right="0" w:hanging="664"/>
        <w:jc w:val="left"/>
        <w:rPr>
          <w:rFonts w:hint="eastAsia" w:ascii="新宋体" w:eastAsia="新宋体"/>
          <w:sz w:val="17"/>
        </w:rPr>
      </w:pPr>
      <w:r>
        <w:rPr>
          <w:color w:val="3300AA"/>
          <w:w w:val="105"/>
          <w:sz w:val="17"/>
        </w:rPr>
        <w:t>start</w:t>
      </w:r>
      <w:r>
        <w:rPr>
          <w:color w:val="3300AA"/>
          <w:w w:val="105"/>
          <w:sz w:val="17"/>
        </w:rPr>
        <w:tab/>
      </w:r>
      <w:r>
        <w:rPr>
          <w:color w:val="333333"/>
          <w:w w:val="105"/>
          <w:sz w:val="17"/>
        </w:rPr>
        <w:t>Start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stopped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containers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6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启动容器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</w:tabs>
        <w:spacing w:before="89" w:after="0" w:line="331" w:lineRule="auto"/>
        <w:ind w:left="810" w:right="1305" w:hanging="452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stats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Display</w:t>
      </w:r>
      <w:r>
        <w:rPr>
          <w:color w:val="333333"/>
          <w:spacing w:val="-16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live</w:t>
      </w:r>
      <w:r>
        <w:rPr>
          <w:color w:val="333333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stream</w:t>
      </w:r>
      <w:r>
        <w:rPr>
          <w:color w:val="333333"/>
          <w:spacing w:val="-16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of</w:t>
      </w:r>
      <w:r>
        <w:rPr>
          <w:color w:val="333333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container(s)</w:t>
      </w:r>
      <w:r>
        <w:rPr>
          <w:color w:val="333333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resource</w:t>
      </w:r>
      <w:r>
        <w:rPr>
          <w:color w:val="333333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usage</w:t>
      </w:r>
      <w:r>
        <w:rPr>
          <w:color w:val="333333"/>
          <w:spacing w:val="-10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statistics</w:t>
      </w:r>
      <w:r>
        <w:rPr>
          <w:color w:val="333333"/>
          <w:spacing w:val="-4"/>
          <w:w w:val="105"/>
          <w:sz w:val="17"/>
        </w:rPr>
        <w:t xml:space="preserve"> </w:t>
      </w:r>
      <w:r>
        <w:rPr>
          <w:color w:val="AA5400"/>
          <w:spacing w:val="-2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实时显示容器资源使用统计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2"/>
        </w:tabs>
        <w:spacing w:before="0" w:after="0" w:line="187" w:lineRule="exact"/>
        <w:ind w:left="1022" w:right="0" w:hanging="664"/>
        <w:jc w:val="left"/>
        <w:rPr>
          <w:rFonts w:hint="eastAsia" w:ascii="新宋体" w:eastAsia="新宋体"/>
          <w:sz w:val="17"/>
        </w:rPr>
      </w:pPr>
      <w:r>
        <w:rPr>
          <w:color w:val="3300AA"/>
          <w:w w:val="105"/>
          <w:sz w:val="17"/>
        </w:rPr>
        <w:t>stop</w:t>
      </w:r>
      <w:r>
        <w:rPr>
          <w:color w:val="3300AA"/>
          <w:w w:val="105"/>
          <w:sz w:val="17"/>
        </w:rPr>
        <w:tab/>
      </w:r>
      <w:r>
        <w:rPr>
          <w:color w:val="333333"/>
          <w:w w:val="105"/>
          <w:sz w:val="17"/>
        </w:rPr>
        <w:t>Stop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running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containers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6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停止容器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</w:tabs>
        <w:spacing w:before="52" w:after="0" w:line="297" w:lineRule="auto"/>
        <w:ind w:left="810" w:right="354" w:hanging="452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tag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Create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tag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TARGET_IMAGE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that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refers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to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SOURCE_IMAGE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AA5400"/>
          <w:spacing w:val="-7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给源中镜像打标签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7792"/>
        </w:tabs>
        <w:spacing w:before="0" w:after="0" w:line="297" w:lineRule="auto"/>
        <w:ind w:left="810" w:right="390" w:hanging="452"/>
        <w:jc w:val="left"/>
        <w:rPr>
          <w:rFonts w:hint="eastAsia" w:ascii="新宋体" w:eastAsia="新宋体"/>
          <w:sz w:val="17"/>
        </w:rPr>
      </w:pPr>
      <w:r>
        <w:tab/>
      </w:r>
      <w:r>
        <w:rPr>
          <w:color w:val="3300AA"/>
          <w:w w:val="105"/>
          <w:sz w:val="17"/>
        </w:rPr>
        <w:t>top</w:t>
      </w:r>
      <w:r>
        <w:rPr>
          <w:color w:val="3300AA"/>
          <w:w w:val="105"/>
          <w:sz w:val="17"/>
        </w:rPr>
        <w:tab/>
      </w:r>
      <w:r>
        <w:rPr>
          <w:color w:val="333333"/>
          <w:w w:val="105"/>
          <w:sz w:val="17"/>
        </w:rPr>
        <w:t>Display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the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running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processes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of</w:t>
      </w:r>
      <w:r>
        <w:rPr>
          <w:color w:val="333333"/>
          <w:spacing w:val="-1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13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spacing w:val="-1"/>
          <w:w w:val="105"/>
          <w:sz w:val="17"/>
        </w:rPr>
        <w:t>查看容器</w:t>
      </w:r>
      <w:r>
        <w:rPr>
          <w:rFonts w:hint="eastAsia" w:ascii="新宋体" w:eastAsia="新宋体"/>
          <w:color w:val="AA5400"/>
          <w:w w:val="105"/>
          <w:sz w:val="17"/>
        </w:rPr>
        <w:t>中运行的进程信息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</w:tabs>
        <w:spacing w:before="0" w:after="0" w:line="297" w:lineRule="auto"/>
        <w:ind w:left="810" w:right="390" w:hanging="452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unpause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Unpause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all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processes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within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containers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AA5400"/>
          <w:spacing w:val="-7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取消暂停容器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7792"/>
        </w:tabs>
        <w:spacing w:before="0" w:after="0" w:line="297" w:lineRule="auto"/>
        <w:ind w:left="810" w:right="390" w:hanging="452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update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Update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configuration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of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containers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13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spacing w:val="-1"/>
          <w:w w:val="105"/>
          <w:sz w:val="17"/>
        </w:rPr>
        <w:t>更新一个</w:t>
      </w:r>
      <w:r>
        <w:rPr>
          <w:rFonts w:hint="eastAsia" w:ascii="新宋体" w:eastAsia="新宋体"/>
          <w:color w:val="AA5400"/>
          <w:w w:val="105"/>
          <w:sz w:val="17"/>
        </w:rPr>
        <w:t>或多个容器配置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  <w:tab w:val="left" w:pos="6523"/>
        </w:tabs>
        <w:spacing w:before="0" w:after="0" w:line="240" w:lineRule="auto"/>
        <w:ind w:left="1022" w:right="0" w:hanging="664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version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Show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the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Docker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version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information</w:t>
      </w:r>
      <w:r>
        <w:rPr>
          <w:color w:val="333333"/>
          <w:w w:val="105"/>
          <w:sz w:val="17"/>
        </w:rPr>
        <w:tab/>
      </w:r>
      <w:r>
        <w:rPr>
          <w:color w:val="AA5400"/>
          <w:spacing w:val="-10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查看</w:t>
      </w:r>
      <w:r>
        <w:rPr>
          <w:color w:val="AA5400"/>
          <w:w w:val="105"/>
          <w:sz w:val="17"/>
        </w:rPr>
        <w:t>docker</w:t>
      </w:r>
      <w:r>
        <w:rPr>
          <w:rFonts w:hint="eastAsia" w:ascii="新宋体" w:eastAsia="新宋体"/>
          <w:color w:val="AA5400"/>
          <w:w w:val="105"/>
          <w:sz w:val="17"/>
        </w:rPr>
        <w:t>版本号</w:t>
      </w:r>
    </w:p>
    <w:p>
      <w:pPr>
        <w:pStyle w:val="9"/>
        <w:numPr>
          <w:ilvl w:val="0"/>
          <w:numId w:val="16"/>
        </w:numPr>
        <w:tabs>
          <w:tab w:val="left" w:pos="1022"/>
          <w:tab w:val="left" w:pos="1023"/>
          <w:tab w:val="left" w:pos="2291"/>
        </w:tabs>
        <w:spacing w:before="88" w:after="0" w:line="331" w:lineRule="auto"/>
        <w:ind w:left="810" w:right="775" w:hanging="452"/>
        <w:jc w:val="left"/>
        <w:rPr>
          <w:rFonts w:hint="eastAsia" w:ascii="新宋体" w:eastAsia="新宋体"/>
          <w:sz w:val="17"/>
        </w:rPr>
      </w:pPr>
      <w:r>
        <w:rPr>
          <w:color w:val="333333"/>
          <w:w w:val="105"/>
          <w:sz w:val="17"/>
        </w:rPr>
        <w:t>wait</w:t>
      </w:r>
      <w:r>
        <w:rPr>
          <w:color w:val="333333"/>
          <w:w w:val="105"/>
          <w:sz w:val="17"/>
        </w:rPr>
        <w:tab/>
      </w:r>
      <w:r>
        <w:rPr>
          <w:color w:val="333333"/>
          <w:w w:val="105"/>
          <w:sz w:val="17"/>
        </w:rPr>
        <w:t>Block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770087"/>
          <w:w w:val="105"/>
          <w:sz w:val="17"/>
        </w:rPr>
        <w:t>until</w:t>
      </w:r>
      <w:r>
        <w:rPr>
          <w:color w:val="770087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one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or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more</w:t>
      </w:r>
      <w:r>
        <w:rPr>
          <w:color w:val="333333"/>
          <w:spacing w:val="-1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containers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00AA"/>
          <w:w w:val="105"/>
          <w:sz w:val="17"/>
        </w:rPr>
        <w:t>stop</w:t>
      </w:r>
      <w:r>
        <w:rPr>
          <w:color w:val="333333"/>
          <w:spacing w:val="-7"/>
          <w:w w:val="105"/>
          <w:sz w:val="17"/>
        </w:rPr>
        <w:t xml:space="preserve">, </w:t>
      </w:r>
      <w:r>
        <w:rPr>
          <w:color w:val="770087"/>
          <w:w w:val="105"/>
          <w:sz w:val="17"/>
        </w:rPr>
        <w:t>then</w:t>
      </w:r>
      <w:r>
        <w:rPr>
          <w:color w:val="770087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print</w:t>
      </w:r>
      <w:r>
        <w:rPr>
          <w:color w:val="333333"/>
          <w:spacing w:val="-1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their</w:t>
      </w:r>
      <w:r>
        <w:rPr>
          <w:color w:val="333333"/>
          <w:spacing w:val="-104"/>
          <w:w w:val="105"/>
          <w:sz w:val="17"/>
        </w:rPr>
        <w:t xml:space="preserve"> </w:t>
      </w:r>
      <w:r>
        <w:rPr>
          <w:color w:val="770087"/>
          <w:w w:val="105"/>
          <w:sz w:val="17"/>
        </w:rPr>
        <w:t>exit</w:t>
      </w:r>
      <w:r>
        <w:rPr>
          <w:color w:val="770087"/>
          <w:spacing w:val="-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codes</w:t>
      </w:r>
      <w:r>
        <w:rPr>
          <w:color w:val="333333"/>
          <w:spacing w:val="-4"/>
          <w:w w:val="105"/>
          <w:sz w:val="17"/>
        </w:rPr>
        <w:t xml:space="preserve"> </w:t>
      </w:r>
      <w:r>
        <w:rPr>
          <w:color w:val="AA5400"/>
          <w:spacing w:val="-2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截取容器停止时的退出状态值</w:t>
      </w:r>
    </w:p>
    <w:p>
      <w:pPr>
        <w:pStyle w:val="5"/>
        <w:spacing w:before="5"/>
        <w:ind w:left="0"/>
        <w:rPr>
          <w:rFonts w:ascii="新宋体"/>
          <w:sz w:val="12"/>
        </w:rPr>
      </w:pPr>
    </w:p>
    <w:p>
      <w:pPr>
        <w:pStyle w:val="3"/>
        <w:spacing w:before="12" w:after="3"/>
      </w:pPr>
      <w:bookmarkStart w:id="15" w:name="作业练习"/>
      <w:bookmarkEnd w:id="15"/>
      <w:r>
        <w:rPr>
          <w:color w:val="333333"/>
        </w:rPr>
        <w:t>作业练习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373" o:spid="_x0000_s1373" o:spt="203" style="height:0.75pt;width:442pt;" coordsize="8840,15">
            <o:lock v:ext="edit"/>
            <v:rect id="_x0000_s1374" o:spid="_x0000_s1374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64"/>
        <w:ind w:left="405"/>
        <w:rPr>
          <w:rFonts w:ascii="Trebuchet MS" w:eastAsia="Trebuchet MS"/>
        </w:rPr>
      </w:pPr>
      <w:r>
        <w:pict>
          <v:rect id="_x0000_s1375" o:spid="_x0000_s1375" o:spt="1" style="position:absolute;left:0pt;margin-left:77pt;margin-top:9.45pt;height:15pt;width:3pt;mso-position-horizontal-relative:page;z-index:251679744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376" o:spid="_x0000_s1376" style="position:absolute;left:0pt;margin-left:77.35pt;margin-top:36.1pt;height:233pt;width:441.25pt;mso-position-horizontal-relative:page;z-index:-251620352;mso-width-relative:page;mso-height-relative:page;" fillcolor="#F7F7F7" filled="t" stroked="f" coordorigin="1548,722" coordsize="8825,4660" path="m10372,5382l1548,5382,1548,755,1580,722,10340,722,10372,5382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777777"/>
          <w:w w:val="105"/>
        </w:rPr>
        <w:t>作业</w:t>
      </w:r>
      <w:r>
        <w:rPr>
          <w:rFonts w:ascii="Trebuchet MS" w:eastAsia="Trebuchet MS"/>
          <w:color w:val="777777"/>
          <w:w w:val="105"/>
        </w:rPr>
        <w:t>1</w:t>
      </w:r>
      <w:r>
        <w:rPr>
          <w:color w:val="777777"/>
          <w:w w:val="105"/>
        </w:rPr>
        <w:t>：</w:t>
      </w:r>
      <w:r>
        <w:rPr>
          <w:rFonts w:ascii="Trebuchet MS" w:eastAsia="Trebuchet MS"/>
          <w:color w:val="777777"/>
          <w:w w:val="105"/>
        </w:rPr>
        <w:t>Docker</w:t>
      </w:r>
      <w:r>
        <w:rPr>
          <w:rFonts w:ascii="Trebuchet MS" w:eastAsia="Trebuchet MS"/>
          <w:color w:val="777777"/>
          <w:spacing w:val="32"/>
          <w:w w:val="105"/>
        </w:rPr>
        <w:t xml:space="preserve"> </w:t>
      </w:r>
      <w:r>
        <w:rPr>
          <w:color w:val="777777"/>
          <w:w w:val="105"/>
        </w:rPr>
        <w:t>安装</w:t>
      </w:r>
      <w:r>
        <w:rPr>
          <w:rFonts w:ascii="Trebuchet MS" w:eastAsia="Trebuchet MS"/>
          <w:color w:val="777777"/>
          <w:w w:val="105"/>
        </w:rPr>
        <w:t>Nginx</w:t>
      </w:r>
    </w:p>
    <w:p>
      <w:pPr>
        <w:pStyle w:val="5"/>
        <w:spacing w:before="7"/>
        <w:ind w:left="0"/>
        <w:rPr>
          <w:rFonts w:ascii="Trebuchet MS"/>
          <w:sz w:val="16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82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555" w:type="dxa"/>
            <w:tcBorders>
              <w:top w:val="single" w:color="E7E9EC" w:sz="18" w:space="0"/>
              <w:lef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  <w:tc>
          <w:tcPr>
            <w:tcW w:w="8269" w:type="dxa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10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13"/>
                <w:w w:val="105"/>
                <w:sz w:val="17"/>
              </w:rPr>
              <w:t xml:space="preserve"># </w:t>
            </w:r>
            <w:r>
              <w:rPr>
                <w:color w:val="AA5400"/>
                <w:w w:val="105"/>
                <w:sz w:val="17"/>
              </w:rPr>
              <w:t>1.</w:t>
            </w:r>
            <w:r>
              <w:rPr>
                <w:rFonts w:hint="eastAsia" w:ascii="新宋体" w:eastAsia="新宋体"/>
                <w:color w:val="AA5400"/>
                <w:spacing w:val="-2"/>
                <w:w w:val="105"/>
                <w:sz w:val="17"/>
              </w:rPr>
              <w:t xml:space="preserve">搜索镜像 </w:t>
            </w:r>
            <w:r>
              <w:rPr>
                <w:color w:val="AA5400"/>
                <w:w w:val="105"/>
                <w:sz w:val="17"/>
              </w:rPr>
              <w:t>search</w:t>
            </w:r>
            <w:r>
              <w:rPr>
                <w:color w:val="AA5400"/>
                <w:spacing w:val="-25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建议去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搜索，可以看到帮助文档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sz w:val="17"/>
              </w:rPr>
            </w:pPr>
            <w:r>
              <w:rPr>
                <w:color w:val="AA5400"/>
                <w:spacing w:val="-6"/>
                <w:w w:val="105"/>
                <w:sz w:val="17"/>
              </w:rPr>
              <w:t xml:space="preserve"># </w:t>
            </w:r>
            <w:r>
              <w:rPr>
                <w:color w:val="AA5400"/>
                <w:w w:val="105"/>
                <w:sz w:val="17"/>
              </w:rPr>
              <w:t>2.</w:t>
            </w:r>
            <w:r>
              <w:rPr>
                <w:rFonts w:hint="eastAsia" w:ascii="新宋体" w:eastAsia="新宋体"/>
                <w:color w:val="AA5400"/>
                <w:spacing w:val="1"/>
                <w:w w:val="105"/>
                <w:sz w:val="17"/>
              </w:rPr>
              <w:t xml:space="preserve">下载镜像 </w:t>
            </w:r>
            <w:r>
              <w:rPr>
                <w:color w:val="AA5400"/>
                <w:w w:val="105"/>
                <w:sz w:val="17"/>
              </w:rPr>
              <w:t>pull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7"/>
                <w:w w:val="105"/>
                <w:sz w:val="17"/>
              </w:rPr>
              <w:t xml:space="preserve"># </w:t>
            </w:r>
            <w:r>
              <w:rPr>
                <w:color w:val="AA5400"/>
                <w:w w:val="105"/>
                <w:sz w:val="17"/>
              </w:rPr>
              <w:t>3.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运行测试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[root@localhost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7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17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images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2252"/>
                <w:tab w:val="left" w:pos="4368"/>
                <w:tab w:val="left" w:pos="6484"/>
              </w:tabs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REPOSITORY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TAG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IMAGE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ID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CREATED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560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SIZE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2252"/>
                <w:tab w:val="left" w:pos="4368"/>
                <w:tab w:val="left" w:pos="6484"/>
              </w:tabs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nginx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latest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2622e6cca7eb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116644"/>
                <w:w w:val="105"/>
                <w:sz w:val="17"/>
              </w:rPr>
              <w:t>23</w:t>
            </w:r>
            <w:r>
              <w:rPr>
                <w:color w:val="116644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hours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ago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66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132MB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2252"/>
                <w:tab w:val="left" w:pos="4368"/>
                <w:tab w:val="left" w:pos="6484"/>
              </w:tabs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centos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latest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470671670cac</w:t>
            </w:r>
            <w:r>
              <w:rPr>
                <w:color w:val="333333"/>
                <w:w w:val="105"/>
                <w:sz w:val="17"/>
              </w:rPr>
              <w:tab/>
            </w:r>
            <w:r>
              <w:rPr>
                <w:color w:val="116644"/>
                <w:w w:val="105"/>
                <w:sz w:val="17"/>
              </w:rPr>
              <w:t>4</w:t>
            </w:r>
            <w:r>
              <w:rPr>
                <w:color w:val="116644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months</w:t>
            </w:r>
            <w:r>
              <w:rPr>
                <w:color w:val="333333"/>
                <w:spacing w:val="-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ago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66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237MB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5"/>
                <w:w w:val="105"/>
                <w:sz w:val="17"/>
              </w:rPr>
              <w:t xml:space="preserve"># </w:t>
            </w:r>
            <w:r>
              <w:rPr>
                <w:color w:val="AA5400"/>
                <w:w w:val="105"/>
                <w:sz w:val="17"/>
              </w:rPr>
              <w:t>-d</w:t>
            </w:r>
            <w:r>
              <w:rPr>
                <w:color w:val="AA5400"/>
                <w:spacing w:val="-9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后台运行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7"/>
                <w:w w:val="105"/>
                <w:sz w:val="17"/>
              </w:rPr>
              <w:t xml:space="preserve"># </w:t>
            </w:r>
            <w:r>
              <w:rPr>
                <w:color w:val="AA5400"/>
                <w:w w:val="105"/>
                <w:sz w:val="17"/>
              </w:rPr>
              <w:t>--name</w:t>
            </w:r>
            <w:r>
              <w:rPr>
                <w:color w:val="AA5400"/>
                <w:spacing w:val="-13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给容器命名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tabs>
                <w:tab w:val="left" w:pos="3090"/>
              </w:tabs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6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-p</w:t>
            </w:r>
            <w:r>
              <w:rPr>
                <w:color w:val="AA5400"/>
                <w:spacing w:val="-15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宿主机端口：容器内部端口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ab/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【端口映射操作】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[root@localhost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3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12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run</w:t>
            </w:r>
            <w:r>
              <w:rPr>
                <w:color w:val="AA5400"/>
                <w:spacing w:val="-13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-d</w:t>
            </w:r>
            <w:r>
              <w:rPr>
                <w:color w:val="AA5400"/>
                <w:spacing w:val="-12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--name</w:t>
            </w:r>
            <w:r>
              <w:rPr>
                <w:color w:val="AA5400"/>
                <w:spacing w:val="-13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nginx01</w:t>
            </w:r>
            <w:r>
              <w:rPr>
                <w:color w:val="AA5400"/>
                <w:spacing w:val="-12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-p</w:t>
            </w:r>
            <w:r>
              <w:rPr>
                <w:color w:val="AA5400"/>
                <w:spacing w:val="-13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3344:80</w:t>
            </w:r>
            <w:r>
              <w:rPr>
                <w:color w:val="AA5400"/>
                <w:spacing w:val="-12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nginx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d60570d1e45024e3687e3bf3105a6959af8ee68d34f0c62a7deee1c16ec6579f</w:t>
            </w:r>
          </w:p>
        </w:tc>
      </w:tr>
    </w:tbl>
    <w:p>
      <w:pPr>
        <w:spacing w:after="0"/>
        <w:rPr>
          <w:sz w:val="17"/>
        </w:rPr>
        <w:sectPr>
          <w:pgSz w:w="11900" w:h="16840"/>
          <w:pgMar w:top="52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g">
            <w:drawing>
              <wp:inline distT="0" distB="0" distL="114300" distR="114300">
                <wp:extent cx="5613400" cy="2644775"/>
                <wp:effectExtent l="635" t="0" r="9525" b="11430"/>
                <wp:docPr id="38" name="组合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400" cy="2644775"/>
                          <a:chOff x="0" y="0"/>
                          <a:chExt cx="8840" cy="4165"/>
                        </a:xfrm>
                      </wpg:grpSpPr>
                      <wps:wsp>
                        <wps:cNvPr id="2" name="任意多边形 466"/>
                        <wps:cNvSpPr/>
                        <wps:spPr>
                          <a:xfrm>
                            <a:off x="7" y="7"/>
                            <a:ext cx="8825" cy="4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25" h="4150">
                                <a:moveTo>
                                  <a:pt x="8786" y="4149"/>
                                </a:moveTo>
                                <a:lnTo>
                                  <a:pt x="37" y="4149"/>
                                </a:lnTo>
                                <a:lnTo>
                                  <a:pt x="32" y="4149"/>
                                </a:lnTo>
                                <a:lnTo>
                                  <a:pt x="0" y="4116"/>
                                </a:lnTo>
                                <a:lnTo>
                                  <a:pt x="0" y="0"/>
                                </a:lnTo>
                                <a:lnTo>
                                  <a:pt x="8824" y="0"/>
                                </a:lnTo>
                                <a:lnTo>
                                  <a:pt x="8824" y="4116"/>
                                </a:lnTo>
                                <a:lnTo>
                                  <a:pt x="8786" y="4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任意多边形 467"/>
                        <wps:cNvSpPr/>
                        <wps:spPr>
                          <a:xfrm>
                            <a:off x="7" y="7"/>
                            <a:ext cx="8825" cy="4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25" h="4150">
                                <a:moveTo>
                                  <a:pt x="0" y="4111"/>
                                </a:moveTo>
                                <a:lnTo>
                                  <a:pt x="0" y="0"/>
                                </a:lnTo>
                                <a:moveTo>
                                  <a:pt x="8824" y="0"/>
                                </a:moveTo>
                                <a:lnTo>
                                  <a:pt x="8824" y="4111"/>
                                </a:lnTo>
                                <a:lnTo>
                                  <a:pt x="8824" y="4116"/>
                                </a:lnTo>
                                <a:lnTo>
                                  <a:pt x="8823" y="4121"/>
                                </a:lnTo>
                                <a:lnTo>
                                  <a:pt x="8821" y="4126"/>
                                </a:lnTo>
                                <a:lnTo>
                                  <a:pt x="8819" y="4130"/>
                                </a:lnTo>
                                <a:lnTo>
                                  <a:pt x="8816" y="4134"/>
                                </a:lnTo>
                                <a:lnTo>
                                  <a:pt x="8813" y="4138"/>
                                </a:lnTo>
                                <a:lnTo>
                                  <a:pt x="8809" y="4141"/>
                                </a:lnTo>
                                <a:lnTo>
                                  <a:pt x="8805" y="4144"/>
                                </a:lnTo>
                                <a:lnTo>
                                  <a:pt x="8800" y="4146"/>
                                </a:lnTo>
                                <a:lnTo>
                                  <a:pt x="8796" y="4148"/>
                                </a:lnTo>
                                <a:lnTo>
                                  <a:pt x="8791" y="4149"/>
                                </a:lnTo>
                                <a:lnTo>
                                  <a:pt x="8786" y="4149"/>
                                </a:lnTo>
                                <a:lnTo>
                                  <a:pt x="37" y="4149"/>
                                </a:lnTo>
                                <a:lnTo>
                                  <a:pt x="32" y="4149"/>
                                </a:lnTo>
                                <a:lnTo>
                                  <a:pt x="27" y="4148"/>
                                </a:lnTo>
                                <a:lnTo>
                                  <a:pt x="23" y="4146"/>
                                </a:lnTo>
                                <a:lnTo>
                                  <a:pt x="18" y="4144"/>
                                </a:lnTo>
                                <a:lnTo>
                                  <a:pt x="14" y="4141"/>
                                </a:lnTo>
                                <a:lnTo>
                                  <a:pt x="10" y="4138"/>
                                </a:lnTo>
                                <a:lnTo>
                                  <a:pt x="7" y="4134"/>
                                </a:lnTo>
                                <a:lnTo>
                                  <a:pt x="4" y="4130"/>
                                </a:lnTo>
                                <a:lnTo>
                                  <a:pt x="2" y="4126"/>
                                </a:lnTo>
                                <a:lnTo>
                                  <a:pt x="0" y="4121"/>
                                </a:lnTo>
                                <a:lnTo>
                                  <a:pt x="0" y="4116"/>
                                </a:lnTo>
                                <a:lnTo>
                                  <a:pt x="0" y="411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E7E9E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矩形 468"/>
                        <wps:cNvSpPr/>
                        <wps:spPr>
                          <a:xfrm>
                            <a:off x="15" y="7"/>
                            <a:ext cx="8750" cy="4052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" name="矩形 469"/>
                        <wps:cNvSpPr/>
                        <wps:spPr>
                          <a:xfrm>
                            <a:off x="555" y="7"/>
                            <a:ext cx="15" cy="4052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" name="文本框 470"/>
                        <wps:cNvSpPr txBox="1"/>
                        <wps:spPr>
                          <a:xfrm>
                            <a:off x="238" y="49"/>
                            <a:ext cx="232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" name="文本框 471"/>
                        <wps:cNvSpPr txBox="1"/>
                        <wps:spPr>
                          <a:xfrm>
                            <a:off x="690" y="49"/>
                            <a:ext cx="1713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CONTAINER</w:t>
                              </w:r>
                              <w:r>
                                <w:rPr>
                                  <w:color w:val="333333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ID</w:t>
                              </w:r>
                            </w:p>
                            <w:p>
                              <w:pPr>
                                <w:spacing w:before="0" w:line="270" w:lineRule="atLeast"/>
                                <w:ind w:left="0" w:right="0" w:firstLine="1057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STATUS</w:t>
                              </w:r>
                              <w:r>
                                <w:rPr>
                                  <w:color w:val="333333"/>
                                  <w:spacing w:val="-10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d60570d1e450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4" name="文本框 472"/>
                        <wps:cNvSpPr txBox="1"/>
                        <wps:spPr>
                          <a:xfrm>
                            <a:off x="2806" y="49"/>
                            <a:ext cx="549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6" name="文本框 473"/>
                        <wps:cNvSpPr txBox="1"/>
                        <wps:spPr>
                          <a:xfrm>
                            <a:off x="4922" y="49"/>
                            <a:ext cx="761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COMMAND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" name="文本框 474"/>
                        <wps:cNvSpPr txBox="1"/>
                        <wps:spPr>
                          <a:xfrm>
                            <a:off x="7566" y="49"/>
                            <a:ext cx="761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CREATED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0" name="文本框 475"/>
                        <wps:cNvSpPr txBox="1"/>
                        <wps:spPr>
                          <a:xfrm>
                            <a:off x="3864" y="319"/>
                            <a:ext cx="549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PORTS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2" name="文本框 476"/>
                        <wps:cNvSpPr txBox="1"/>
                        <wps:spPr>
                          <a:xfrm>
                            <a:off x="238" y="589"/>
                            <a:ext cx="232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4" name="文本框 477"/>
                        <wps:cNvSpPr txBox="1"/>
                        <wps:spPr>
                          <a:xfrm>
                            <a:off x="2806" y="589"/>
                            <a:ext cx="549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nginx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6" name="文本框 478"/>
                        <wps:cNvSpPr txBox="1"/>
                        <wps:spPr>
                          <a:xfrm>
                            <a:off x="4922" y="319"/>
                            <a:ext cx="2348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137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NAMES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1111"/>
                                  <w:sz w:val="17"/>
                                </w:rPr>
                                <w:t>"/docker-entrypoint.…"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8" name="文本框 479"/>
                        <wps:cNvSpPr txBox="1"/>
                        <wps:spPr>
                          <a:xfrm>
                            <a:off x="7566" y="589"/>
                            <a:ext cx="97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116644"/>
                                  <w:spacing w:val="-1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minutes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" name="文本框 480"/>
                        <wps:cNvSpPr txBox="1"/>
                        <wps:spPr>
                          <a:xfrm>
                            <a:off x="690" y="859"/>
                            <a:ext cx="636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057"/>
                                  <w:tab w:val="left" w:pos="3173"/>
                                  <w:tab w:val="left" w:pos="5606"/>
                                </w:tabs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ago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Up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116644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minutes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.0.0.0:3344-&gt;80/tcp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nginx01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2" name="文本框 481"/>
                        <wps:cNvSpPr txBox="1"/>
                        <wps:spPr>
                          <a:xfrm>
                            <a:off x="238" y="1129"/>
                            <a:ext cx="232" cy="2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before="10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4" name="文本框 482"/>
                        <wps:cNvSpPr txBox="1"/>
                        <wps:spPr>
                          <a:xfrm>
                            <a:off x="690" y="1117"/>
                            <a:ext cx="4146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99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pacing w:val="-9"/>
                                  <w:w w:val="105"/>
                                  <w:sz w:val="17"/>
                                </w:rPr>
                                <w:t xml:space="preserve"># </w:t>
                              </w:r>
                              <w:r>
                                <w:rPr>
                                  <w:rFonts w:hint="eastAsia" w:ascii="新宋体" w:eastAsia="新宋体"/>
                                  <w:color w:val="AA5400"/>
                                  <w:w w:val="105"/>
                                  <w:sz w:val="17"/>
                                </w:rPr>
                                <w:t>本地测试访问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nginx</w:t>
                              </w:r>
                            </w:p>
                            <w:p>
                              <w:pPr>
                                <w:spacing w:before="88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[root@localhost</w:t>
                              </w:r>
                              <w:r>
                                <w:rPr>
                                  <w:color w:val="333333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/]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#</w:t>
                              </w:r>
                              <w:r>
                                <w:rPr>
                                  <w:color w:val="AA5400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curl</w:t>
                              </w:r>
                              <w:r>
                                <w:rPr>
                                  <w:color w:val="AA5400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localhost:3344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" name="文本框 483"/>
                        <wps:cNvSpPr txBox="1"/>
                        <wps:spPr>
                          <a:xfrm>
                            <a:off x="690" y="1927"/>
                            <a:ext cx="7743" cy="2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99" w:lineRule="exact"/>
                                <w:ind w:left="0" w:right="0" w:firstLine="0"/>
                                <w:jc w:val="left"/>
                                <w:rPr>
                                  <w:rFonts w:hint="eastAsia" w:ascii="新宋体" w:eastAsia="新宋体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pacing w:val="-5"/>
                                  <w:w w:val="105"/>
                                  <w:sz w:val="17"/>
                                </w:rPr>
                                <w:t xml:space="preserve"># </w:t>
                              </w:r>
                              <w:r>
                                <w:rPr>
                                  <w:rFonts w:hint="eastAsia" w:ascii="新宋体" w:eastAsia="新宋体"/>
                                  <w:color w:val="AA5400"/>
                                  <w:w w:val="105"/>
                                  <w:sz w:val="17"/>
                                </w:rPr>
                                <w:t>进入容器</w:t>
                              </w:r>
                            </w:p>
                            <w:p>
                              <w:pPr>
                                <w:spacing w:before="88" w:line="381" w:lineRule="auto"/>
                                <w:ind w:left="0" w:right="213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[root@localhost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/]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#</w:t>
                              </w:r>
                              <w:r>
                                <w:rPr>
                                  <w:color w:val="AA5400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docker</w:t>
                              </w:r>
                              <w:r>
                                <w:rPr>
                                  <w:color w:val="AA5400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exec</w:t>
                              </w:r>
                              <w:r>
                                <w:rPr>
                                  <w:color w:val="AA5400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-it</w:t>
                              </w:r>
                              <w:r>
                                <w:rPr>
                                  <w:color w:val="AA5400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nginx01</w:t>
                              </w:r>
                              <w:r>
                                <w:rPr>
                                  <w:color w:val="AA5400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/bin/bash</w:t>
                              </w:r>
                              <w:r>
                                <w:rPr>
                                  <w:color w:val="AA5400"/>
                                  <w:spacing w:val="-10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root@d60570d1e450:/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#</w:t>
                              </w:r>
                              <w:r>
                                <w:rPr>
                                  <w:color w:val="AA540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whereis</w:t>
                              </w:r>
                              <w:r>
                                <w:rPr>
                                  <w:color w:val="AA540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nginx</w:t>
                              </w:r>
                            </w:p>
                            <w:p>
                              <w:pPr>
                                <w:spacing w:before="0" w:line="381" w:lineRule="auto"/>
                                <w:ind w:left="0" w:right="86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pacing w:val="-1"/>
                                  <w:w w:val="105"/>
                                  <w:sz w:val="17"/>
                                </w:rPr>
                                <w:t>nginx:</w:t>
                              </w:r>
                              <w:r>
                                <w:rPr>
                                  <w:color w:val="333333"/>
                                  <w:spacing w:val="-2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  <w:w w:val="105"/>
                                  <w:sz w:val="17"/>
                                </w:rPr>
                                <w:t>/usr/sbin/nginx</w:t>
                              </w:r>
                              <w:r>
                                <w:rPr>
                                  <w:color w:val="333333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  <w:w w:val="105"/>
                                  <w:sz w:val="17"/>
                                </w:rPr>
                                <w:t>/usr/lib/nginx</w:t>
                              </w:r>
                              <w:r>
                                <w:rPr>
                                  <w:color w:val="333333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/etc/nginx</w:t>
                              </w:r>
                              <w:r>
                                <w:rPr>
                                  <w:color w:val="333333"/>
                                  <w:spacing w:val="-2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/usr/share/nginx</w:t>
                              </w:r>
                              <w:r>
                                <w:rPr>
                                  <w:color w:val="333333"/>
                                  <w:spacing w:val="-10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root@d60570d1e450: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cd</w:t>
                              </w:r>
                              <w:r>
                                <w:rPr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/etc/nginx/</w:t>
                              </w:r>
                            </w:p>
                            <w:p>
                              <w:pPr>
                                <w:spacing w:before="0" w:line="170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pacing w:val="-1"/>
                                  <w:w w:val="105"/>
                                  <w:sz w:val="17"/>
                                </w:rPr>
                                <w:t>root@d60570d1e450:/etc/nginx</w:t>
                              </w:r>
                              <w:r>
                                <w:rPr>
                                  <w:color w:val="AA5400"/>
                                  <w:spacing w:val="-1"/>
                                  <w:w w:val="105"/>
                                  <w:sz w:val="17"/>
                                </w:rPr>
                                <w:t>#</w:t>
                              </w:r>
                              <w:r>
                                <w:rPr>
                                  <w:color w:val="AA5400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ls</w:t>
                              </w:r>
                            </w:p>
                            <w:p>
                              <w:pPr>
                                <w:spacing w:before="0" w:line="270" w:lineRule="atLeast"/>
                                <w:ind w:left="0" w:right="16" w:firstLine="0"/>
                                <w:jc w:val="left"/>
                                <w:rPr>
                                  <w:color w:val="333333"/>
                                  <w:w w:val="105"/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conf.d</w:t>
                              </w:r>
                              <w:r>
                                <w:rPr>
                                  <w:color w:val="333333"/>
                                  <w:spacing w:val="8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fastcgi_params</w:t>
                              </w:r>
                              <w:r>
                                <w:rPr>
                                  <w:color w:val="333333"/>
                                  <w:spacing w:val="8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koi-utf</w:t>
                              </w:r>
                              <w:r>
                                <w:rPr>
                                  <w:color w:val="333333"/>
                                  <w:spacing w:val="8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koi-win</w:t>
                              </w:r>
                              <w:r>
                                <w:rPr>
                                  <w:color w:val="333333"/>
                                  <w:spacing w:val="8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mime.types</w:t>
                              </w:r>
                              <w:r>
                                <w:rPr>
                                  <w:color w:val="333333"/>
                                  <w:spacing w:val="8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modules</w:t>
                              </w:r>
                              <w:r>
                                <w:rPr>
                                  <w:color w:val="333333"/>
                                  <w:spacing w:val="8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nginx.conf</w:t>
                              </w:r>
                              <w:r>
                                <w:rPr>
                                  <w:color w:val="333333"/>
                                  <w:spacing w:val="-10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scgi_params</w:t>
                              </w:r>
                              <w:r>
                                <w:rPr>
                                  <w:color w:val="333333"/>
                                  <w:spacing w:val="10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uwsgi_params</w:t>
                              </w:r>
                              <w:r>
                                <w:rPr>
                                  <w:color w:val="333333"/>
                                  <w:spacing w:val="10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win-utf</w:t>
                              </w:r>
                            </w:p>
                            <w:p>
                              <w:pPr>
                                <w:spacing w:before="0" w:line="270" w:lineRule="atLeast"/>
                                <w:ind w:left="0" w:right="16" w:firstLine="0"/>
                                <w:jc w:val="left"/>
                                <w:rPr>
                                  <w:color w:val="333333"/>
                                  <w:w w:val="105"/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 w:line="270" w:lineRule="atLeast"/>
                                <w:ind w:left="0" w:right="16" w:firstLine="0"/>
                                <w:jc w:val="left"/>
                                <w:rPr>
                                  <w:color w:val="333333"/>
                                  <w:w w:val="105"/>
                                  <w:sz w:val="17"/>
                                </w:rPr>
                              </w:pP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65" o:spid="_x0000_s1026" o:spt="203" style="height:208.25pt;width:442pt;" coordsize="8840,4165" o:gfxdata="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">
                <o:lock v:ext="edit" aspectratio="f"/>
                <v:shape id="任意多边形 466" o:spid="_x0000_s1026" o:spt="100" style="position:absolute;left:7;top:7;height:4150;width:8825;" fillcolor="#F7F7F7" filled="t" stroked="f" coordsize="8825,4150" o:gfxdata="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0NLJ7sAAADa&#10;AAAADwAAAAAAAAABACAAAAAiAAAAZHJzL2Rvd25yZXYueG1sUEsBAhQAFAAAAAgAh07iQDMvBZ47&#10;AAAAOQAAABAAAAAAAAAAAQAgAAAACgEAAGRycy9zaGFwZXhtbC54bWxQSwUGAAAAAAYABgBbAQAA&#10;tAMAAAAA&#10;" path="m8786,4149l37,4149,32,4149,0,4116,0,0,8824,0,8824,4116,8786,4149xe">
                  <v:fill on="t" focussize="0,0"/>
                  <v:stroke on="f"/>
                  <v:imagedata o:title=""/>
                  <o:lock v:ext="edit" aspectratio="f"/>
                </v:shape>
                <v:shape id="任意多边形 467" o:spid="_x0000_s1026" o:spt="100" style="position:absolute;left:7;top:7;height:4150;width:8825;" filled="f" stroked="t" coordsize="8825,4150" o:gfxdata="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R8Xeb4A&#10;AADaAAAADwAAAAAAAAABACAAAAAiAAAAZHJzL2Rvd25yZXYueG1sUEsBAhQAFAAAAAgAh07iQDMv&#10;BZ47AAAAOQAAABAAAAAAAAAAAQAgAAAADQEAAGRycy9zaGFwZXhtbC54bWxQSwUGAAAAAAYABgBb&#10;AQAAtwMAAAAA&#10;" path="m0,4111l0,0m8824,0l8824,4111,8824,4116,8823,4121,8821,4126,8819,4130,8816,4134,8813,4138,8809,4141,8805,4144,8800,4146,8796,4148,8791,4149,8786,4149,37,4149,32,4149,27,4148,23,4146,18,4144,14,4141,10,4138,7,4134,4,4130,2,4126,0,4121,0,4116,0,4111e">
                  <v:fill on="f" focussize="0,0"/>
                  <v:stroke weight="0.750314960629921pt" color="#E7E9EC" joinstyle="round"/>
                  <v:imagedata o:title=""/>
                  <o:lock v:ext="edit" aspectratio="f"/>
                </v:shape>
                <v:rect id="矩形 468" o:spid="_x0000_s1026" o:spt="1" style="position:absolute;left:15;top:7;height:4052;width:8750;" fillcolor="#F7F7F7" filled="t" stroked="f" coordsize="21600,21600" o:gfxdata="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jEvi8AAAA&#10;2g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矩形 469" o:spid="_x0000_s1026" o:spt="1" style="position:absolute;left:555;top:7;height:4052;width:15;" fillcolor="#DDDDDD" filled="t" stroked="f" coordsize="21600,21600" o:gfxdata="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lq3LugAAANo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文本框 470" o:spid="_x0000_s1026" o:spt="202" type="#_x0000_t202" style="position:absolute;left:238;top:49;height:176;width:232;" filled="f" stroked="f" coordsize="21600,21600" o:gfxdata="UEsDBAoAAAAAAIdO4kAAAAAAAAAAAAAAAAAEAAAAZHJzL1BLAwQUAAAACACHTuJACgrxuL4AAADb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oZdfZAC9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grx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</w:txbxContent>
                  </v:textbox>
                </v:shape>
                <v:shape id="文本框 471" o:spid="_x0000_s1026" o:spt="202" type="#_x0000_t202" style="position:absolute;left:690;top:49;height:716;width:1713;" filled="f" stroked="f" coordsize="21600,21600" o:gfxdata="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Uyl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CONTAINER</w:t>
                        </w:r>
                        <w:r>
                          <w:rPr>
                            <w:color w:val="333333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ID</w:t>
                        </w:r>
                      </w:p>
                      <w:p>
                        <w:pPr>
                          <w:spacing w:before="0" w:line="270" w:lineRule="atLeast"/>
                          <w:ind w:left="0" w:right="0" w:firstLine="105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STATUS</w:t>
                        </w:r>
                        <w:r>
                          <w:rPr>
                            <w:color w:val="333333"/>
                            <w:spacing w:val="-10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d60570d1e450</w:t>
                        </w:r>
                      </w:p>
                    </w:txbxContent>
                  </v:textbox>
                </v:shape>
                <v:shape id="文本框 472" o:spid="_x0000_s1026" o:spt="202" type="#_x0000_t202" style="position:absolute;left:2806;top:49;height:176;width:549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IMAGE</w:t>
                        </w:r>
                      </w:p>
                    </w:txbxContent>
                  </v:textbox>
                </v:shape>
                <v:shape id="文本框 473" o:spid="_x0000_s1026" o:spt="202" type="#_x0000_t202" style="position:absolute;left:4922;top:49;height:176;width:761;" filled="f" stroked="f" coordsize="21600,21600" o:gfxdata="UEsDBAoAAAAAAIdO4kAAAAAAAAAAAAAAAAAEAAAAZHJzL1BLAwQUAAAACACHTuJA6q/MV7wAAADb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z+Dvl3SALH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qvzF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COMMAND</w:t>
                        </w:r>
                      </w:p>
                    </w:txbxContent>
                  </v:textbox>
                </v:shape>
                <v:shape id="文本框 474" o:spid="_x0000_s1026" o:spt="202" type="#_x0000_t202" style="position:absolute;left:7566;top:49;height:176;width:761;" filled="f" stroked="f" coordsize="21600,21600" o:gfxdata="UEsDBAoAAAAAAIdO4kAAAAAAAAAAAAAAAAAEAAAAZHJzL1BLAwQUAAAACACHTuJA9Hz9vr4AAADb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gZVfZAC9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z9v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CREATED</w:t>
                        </w:r>
                      </w:p>
                    </w:txbxContent>
                  </v:textbox>
                </v:shape>
                <v:shape id="文本框 475" o:spid="_x0000_s1026" o:spt="202" type="#_x0000_t202" style="position:absolute;left:3864;top:319;height:176;width:549;" filled="f" stroked="f" coordsize="21600,21600" o:gfxdata="UEsDBAoAAAAAAIdO4kAAAAAAAAAAAAAAAAAEAAAAZHJzL1BLAwQUAAAACACHTuJAxGY7Bb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7Q+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Ow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PORTS</w:t>
                        </w:r>
                      </w:p>
                    </w:txbxContent>
                  </v:textbox>
                </v:shape>
                <v:shape id="文本框 476" o:spid="_x0000_s1026" o:spt="202" type="#_x0000_t202" style="position:absolute;left:238;top:589;height:176;width:232;" filled="f" stroked="f" coordsize="21600,21600" o:gfxdata="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+AD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</w:txbxContent>
                  </v:textbox>
                </v:shape>
                <v:shape id="文本框 477" o:spid="_x0000_s1026" o:spt="202" type="#_x0000_t202" style="position:absolute;left:2806;top:589;height:176;width:549;" filled="f" stroked="f" coordsize="21600,21600" o:gfxdata="UEsDBAoAAAAAAIdO4kAAAAAAAAAAAAAAAAAEAAAAZHJzL1BLAwQUAAAACACHTuJAu109Br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09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nginx</w:t>
                        </w:r>
                      </w:p>
                    </w:txbxContent>
                  </v:textbox>
                </v:shape>
                <v:shape id="文本框 478" o:spid="_x0000_s1026" o:spt="202" type="#_x0000_t202" style="position:absolute;left:4922;top:319;height:446;width:2348;" filled="f" stroked="f" coordsize="21600,21600" o:gfxdata="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wb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137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NAMES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1111"/>
                            <w:sz w:val="17"/>
                          </w:rPr>
                          <w:t>"/docker-entrypoint.…"</w:t>
                        </w:r>
                      </w:p>
                    </w:txbxContent>
                  </v:textbox>
                </v:shape>
                <v:shape id="文本框 479" o:spid="_x0000_s1026" o:spt="202" type="#_x0000_t202" style="position:absolute;left:7566;top:589;height:176;width:973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color w:val="116644"/>
                            <w:spacing w:val="-1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minutes</w:t>
                        </w:r>
                      </w:p>
                    </w:txbxContent>
                  </v:textbox>
                </v:shape>
                <v:shape id="文本框 480" o:spid="_x0000_s1026" o:spt="202" type="#_x0000_t202" style="position:absolute;left:690;top:859;height:176;width:6368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057"/>
                            <w:tab w:val="left" w:pos="3173"/>
                            <w:tab w:val="left" w:pos="5606"/>
                          </w:tabs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ago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Up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color w:val="116644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minutes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.0.0.0:3344-&gt;80/tcp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nginx01</w:t>
                        </w:r>
                      </w:p>
                    </w:txbxContent>
                  </v:textbox>
                </v:shape>
                <v:shape id="文本框 481" o:spid="_x0000_s1026" o:spt="202" type="#_x0000_t202" style="position:absolute;left:238;top:1129;height:2607;width:232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>
                        <w:pPr>
                          <w:spacing w:before="10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</w:txbxContent>
                  </v:textbox>
                </v:shape>
                <v:shape id="文本框 482" o:spid="_x0000_s1026" o:spt="202" type="#_x0000_t202" style="position:absolute;left:690;top:1117;height:459;width:4146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99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spacing w:val="-9"/>
                            <w:w w:val="105"/>
                            <w:sz w:val="17"/>
                          </w:rPr>
                          <w:t xml:space="preserve"># </w:t>
                        </w:r>
                        <w:r>
                          <w:rPr>
                            <w:rFonts w:hint="eastAsia" w:ascii="新宋体" w:eastAsia="新宋体"/>
                            <w:color w:val="AA5400"/>
                            <w:w w:val="105"/>
                            <w:sz w:val="17"/>
                          </w:rPr>
                          <w:t>本地测试访问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nginx</w:t>
                        </w:r>
                      </w:p>
                      <w:p>
                        <w:pPr>
                          <w:spacing w:before="88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[root@localhost</w:t>
                        </w:r>
                        <w:r>
                          <w:rPr>
                            <w:color w:val="333333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/]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#</w:t>
                        </w:r>
                        <w:r>
                          <w:rPr>
                            <w:color w:val="AA5400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curl</w:t>
                        </w:r>
                        <w:r>
                          <w:rPr>
                            <w:color w:val="AA5400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localhost:3344</w:t>
                        </w:r>
                      </w:p>
                    </w:txbxContent>
                  </v:textbox>
                </v:shape>
                <v:shape id="文本框 483" o:spid="_x0000_s1026" o:spt="202" type="#_x0000_t202" style="position:absolute;left:690;top:1927;height:2079;width:7743;" filled="f" stroked="f" coordsize="21600,21600" o:gfxdata="UEsDBAoAAAAAAIdO4kAAAAAAAAAAAAAAAAAEAAAAZHJzL1BLAwQUAAAACACHTuJAoRqQN70AAADb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GpA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99" w:lineRule="exact"/>
                          <w:ind w:left="0" w:right="0" w:firstLine="0"/>
                          <w:jc w:val="left"/>
                          <w:rPr>
                            <w:rFonts w:hint="eastAsia" w:ascii="新宋体" w:eastAsia="新宋体"/>
                            <w:sz w:val="17"/>
                          </w:rPr>
                        </w:pPr>
                        <w:r>
                          <w:rPr>
                            <w:color w:val="AA5400"/>
                            <w:spacing w:val="-5"/>
                            <w:w w:val="105"/>
                            <w:sz w:val="17"/>
                          </w:rPr>
                          <w:t xml:space="preserve"># </w:t>
                        </w:r>
                        <w:r>
                          <w:rPr>
                            <w:rFonts w:hint="eastAsia" w:ascii="新宋体" w:eastAsia="新宋体"/>
                            <w:color w:val="AA5400"/>
                            <w:w w:val="105"/>
                            <w:sz w:val="17"/>
                          </w:rPr>
                          <w:t>进入容器</w:t>
                        </w:r>
                      </w:p>
                      <w:p>
                        <w:pPr>
                          <w:spacing w:before="88" w:line="381" w:lineRule="auto"/>
                          <w:ind w:left="0" w:right="213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[root@localhost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/]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#</w:t>
                        </w:r>
                        <w:r>
                          <w:rPr>
                            <w:color w:val="AA5400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docker</w:t>
                        </w:r>
                        <w:r>
                          <w:rPr>
                            <w:color w:val="AA5400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exec</w:t>
                        </w:r>
                        <w:r>
                          <w:rPr>
                            <w:color w:val="AA5400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-it</w:t>
                        </w:r>
                        <w:r>
                          <w:rPr>
                            <w:color w:val="AA5400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nginx01</w:t>
                        </w:r>
                        <w:r>
                          <w:rPr>
                            <w:color w:val="AA5400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/bin/bash</w:t>
                        </w:r>
                        <w:r>
                          <w:rPr>
                            <w:color w:val="AA5400"/>
                            <w:spacing w:val="-10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root@d60570d1e450:/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#</w:t>
                        </w:r>
                        <w:r>
                          <w:rPr>
                            <w:color w:val="AA540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whereis</w:t>
                        </w:r>
                        <w:r>
                          <w:rPr>
                            <w:color w:val="AA540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nginx</w:t>
                        </w:r>
                      </w:p>
                      <w:p>
                        <w:pPr>
                          <w:spacing w:before="0" w:line="381" w:lineRule="auto"/>
                          <w:ind w:left="0" w:right="86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pacing w:val="-1"/>
                            <w:w w:val="105"/>
                            <w:sz w:val="17"/>
                          </w:rPr>
                          <w:t>nginx:</w:t>
                        </w:r>
                        <w:r>
                          <w:rPr>
                            <w:color w:val="333333"/>
                            <w:spacing w:val="-2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w w:val="105"/>
                            <w:sz w:val="17"/>
                          </w:rPr>
                          <w:t>/usr/sbin/nginx</w:t>
                        </w:r>
                        <w:r>
                          <w:rPr>
                            <w:color w:val="333333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w w:val="105"/>
                            <w:sz w:val="17"/>
                          </w:rPr>
                          <w:t>/usr/lib/nginx</w:t>
                        </w:r>
                        <w:r>
                          <w:rPr>
                            <w:color w:val="333333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/etc/nginx</w:t>
                        </w:r>
                        <w:r>
                          <w:rPr>
                            <w:color w:val="333333"/>
                            <w:spacing w:val="-2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/usr/share/nginx</w:t>
                        </w:r>
                        <w:r>
                          <w:rPr>
                            <w:color w:val="333333"/>
                            <w:spacing w:val="-10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root@d60570d1e450: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cd</w:t>
                        </w:r>
                        <w:r>
                          <w:rPr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/etc/nginx/</w:t>
                        </w:r>
                      </w:p>
                      <w:p>
                        <w:pPr>
                          <w:spacing w:before="0" w:line="170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pacing w:val="-1"/>
                            <w:w w:val="105"/>
                            <w:sz w:val="17"/>
                          </w:rPr>
                          <w:t>root@d60570d1e450:/etc/nginx</w:t>
                        </w:r>
                        <w:r>
                          <w:rPr>
                            <w:color w:val="AA5400"/>
                            <w:spacing w:val="-1"/>
                            <w:w w:val="105"/>
                            <w:sz w:val="17"/>
                          </w:rPr>
                          <w:t>#</w:t>
                        </w:r>
                        <w:r>
                          <w:rPr>
                            <w:color w:val="AA5400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ls</w:t>
                        </w:r>
                      </w:p>
                      <w:p>
                        <w:pPr>
                          <w:spacing w:before="0" w:line="270" w:lineRule="atLeast"/>
                          <w:ind w:left="0" w:right="16" w:firstLine="0"/>
                          <w:jc w:val="left"/>
                          <w:rPr>
                            <w:color w:val="333333"/>
                            <w:w w:val="105"/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conf.d</w:t>
                        </w:r>
                        <w:r>
                          <w:rPr>
                            <w:color w:val="333333"/>
                            <w:spacing w:val="8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fastcgi_params</w:t>
                        </w:r>
                        <w:r>
                          <w:rPr>
                            <w:color w:val="333333"/>
                            <w:spacing w:val="8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koi-utf</w:t>
                        </w:r>
                        <w:r>
                          <w:rPr>
                            <w:color w:val="333333"/>
                            <w:spacing w:val="8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koi-win</w:t>
                        </w:r>
                        <w:r>
                          <w:rPr>
                            <w:color w:val="333333"/>
                            <w:spacing w:val="8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mime.types</w:t>
                        </w:r>
                        <w:r>
                          <w:rPr>
                            <w:color w:val="333333"/>
                            <w:spacing w:val="8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modules</w:t>
                        </w:r>
                        <w:r>
                          <w:rPr>
                            <w:color w:val="333333"/>
                            <w:spacing w:val="8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nginx.conf</w:t>
                        </w:r>
                        <w:r>
                          <w:rPr>
                            <w:color w:val="333333"/>
                            <w:spacing w:val="-10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scgi_params</w:t>
                        </w:r>
                        <w:r>
                          <w:rPr>
                            <w:color w:val="333333"/>
                            <w:spacing w:val="10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uwsgi_params</w:t>
                        </w:r>
                        <w:r>
                          <w:rPr>
                            <w:color w:val="333333"/>
                            <w:spacing w:val="10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win-utf</w:t>
                        </w:r>
                      </w:p>
                      <w:p>
                        <w:pPr>
                          <w:spacing w:before="0" w:line="270" w:lineRule="atLeast"/>
                          <w:ind w:left="0" w:right="16" w:firstLine="0"/>
                          <w:jc w:val="left"/>
                          <w:rPr>
                            <w:color w:val="333333"/>
                            <w:w w:val="105"/>
                            <w:sz w:val="17"/>
                          </w:rPr>
                        </w:pPr>
                      </w:p>
                      <w:p>
                        <w:pPr>
                          <w:spacing w:before="0" w:line="270" w:lineRule="atLeast"/>
                          <w:ind w:left="0" w:right="16" w:firstLine="0"/>
                          <w:jc w:val="left"/>
                          <w:rPr>
                            <w:color w:val="333333"/>
                            <w:w w:val="105"/>
                            <w:sz w:val="17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7"/>
        <w:ind w:left="0"/>
        <w:rPr>
          <w:rFonts w:hint="eastAsia" w:ascii="Trebuchet MS"/>
          <w:sz w:val="15"/>
          <w:szCs w:val="15"/>
          <w:lang w:val="en-US" w:eastAsia="zh-CN"/>
        </w:rPr>
      </w:pPr>
      <w:r>
        <w:rPr>
          <w:rFonts w:hint="eastAsia" w:ascii="Trebuchet MS"/>
          <w:sz w:val="9"/>
          <w:lang w:val="en-US" w:eastAsia="zh-CN"/>
        </w:rPr>
        <w:t xml:space="preserve">     </w:t>
      </w:r>
      <w:r>
        <w:rPr>
          <w:rFonts w:hint="eastAsia" w:ascii="Trebuchet MS"/>
          <w:sz w:val="15"/>
          <w:szCs w:val="15"/>
          <w:lang w:val="en-US" w:eastAsia="zh-CN"/>
        </w:rPr>
        <w:t xml:space="preserve"> #退出容器</w:t>
      </w:r>
    </w:p>
    <w:p>
      <w:pPr>
        <w:pStyle w:val="5"/>
        <w:spacing w:before="7"/>
        <w:ind w:left="0"/>
        <w:rPr>
          <w:rFonts w:hint="eastAsia" w:ascii="Trebuchet MS"/>
          <w:sz w:val="15"/>
          <w:szCs w:val="15"/>
          <w:lang w:val="en-US" w:eastAsia="zh-CN"/>
        </w:rPr>
      </w:pPr>
      <w:r>
        <w:rPr>
          <w:rFonts w:hint="eastAsia" w:ascii="Trebuchet MS"/>
          <w:sz w:val="15"/>
          <w:szCs w:val="15"/>
          <w:lang w:val="en-US" w:eastAsia="zh-CN"/>
        </w:rPr>
        <w:t xml:space="preserve">          root@928a9faa3941:/etc/nginx# exit</w:t>
      </w:r>
    </w:p>
    <w:p>
      <w:pPr>
        <w:pStyle w:val="5"/>
        <w:spacing w:before="7"/>
        <w:ind w:left="0" w:firstLine="150" w:firstLineChars="100"/>
        <w:rPr>
          <w:rFonts w:hint="eastAsia" w:ascii="Trebuchet MS"/>
          <w:sz w:val="15"/>
          <w:szCs w:val="15"/>
          <w:lang w:val="en-US" w:eastAsia="zh-CN"/>
        </w:rPr>
      </w:pPr>
      <w:r>
        <w:rPr>
          <w:rFonts w:hint="eastAsia" w:ascii="Trebuchet MS"/>
          <w:sz w:val="15"/>
          <w:szCs w:val="15"/>
          <w:lang w:val="en-US" w:eastAsia="zh-CN"/>
        </w:rPr>
        <w:t>#查找nginx的id</w:t>
      </w:r>
    </w:p>
    <w:p>
      <w:pPr>
        <w:pStyle w:val="5"/>
        <w:spacing w:before="7"/>
        <w:ind w:left="0" w:firstLine="150" w:firstLineChars="100"/>
        <w:rPr>
          <w:rFonts w:hint="eastAsia" w:ascii="Trebuchet MS"/>
          <w:sz w:val="15"/>
          <w:szCs w:val="15"/>
          <w:lang w:val="en-US" w:eastAsia="zh-CN"/>
        </w:rPr>
      </w:pPr>
      <w:r>
        <w:rPr>
          <w:rFonts w:hint="eastAsia" w:ascii="Trebuchet MS"/>
          <w:sz w:val="15"/>
          <w:szCs w:val="15"/>
          <w:lang w:val="en-US" w:eastAsia="zh-CN"/>
        </w:rPr>
        <w:t xml:space="preserve">      [root@master demo]# docker ps</w:t>
      </w:r>
    </w:p>
    <w:p>
      <w:pPr>
        <w:pStyle w:val="5"/>
        <w:spacing w:before="7"/>
        <w:ind w:left="0" w:firstLine="150" w:firstLineChars="100"/>
        <w:rPr>
          <w:rFonts w:hint="eastAsia" w:ascii="Trebuchet MS"/>
          <w:sz w:val="15"/>
          <w:szCs w:val="15"/>
          <w:lang w:val="en-US" w:eastAsia="zh-CN"/>
        </w:rPr>
      </w:pPr>
      <w:r>
        <w:rPr>
          <w:rFonts w:hint="eastAsia" w:ascii="Trebuchet MS"/>
          <w:sz w:val="15"/>
          <w:szCs w:val="15"/>
          <w:lang w:val="en-US" w:eastAsia="zh-CN"/>
        </w:rPr>
        <w:t>#停止nginx</w:t>
      </w:r>
    </w:p>
    <w:p>
      <w:pPr>
        <w:pStyle w:val="5"/>
        <w:spacing w:before="7"/>
        <w:rPr>
          <w:rFonts w:hint="eastAsia" w:ascii="Trebuchet MS"/>
          <w:sz w:val="15"/>
          <w:szCs w:val="15"/>
          <w:lang w:val="en-US" w:eastAsia="zh-CN"/>
        </w:rPr>
      </w:pPr>
      <w:r>
        <w:rPr>
          <w:rFonts w:hint="eastAsia" w:ascii="Trebuchet MS"/>
          <w:sz w:val="15"/>
          <w:szCs w:val="15"/>
          <w:lang w:val="en-US" w:eastAsia="zh-CN"/>
        </w:rPr>
        <w:t xml:space="preserve">      [root@master demo]# docker stop 928a9faa3941</w:t>
      </w:r>
    </w:p>
    <w:p>
      <w:pPr>
        <w:pStyle w:val="5"/>
        <w:spacing w:before="7"/>
        <w:rPr>
          <w:rFonts w:hint="eastAsia" w:ascii="Trebuchet MS"/>
          <w:sz w:val="15"/>
          <w:szCs w:val="15"/>
          <w:lang w:val="en-US" w:eastAsia="zh-CN"/>
        </w:rPr>
      </w:pPr>
      <w:r>
        <w:rPr>
          <w:rFonts w:hint="eastAsia" w:ascii="Trebuchet MS"/>
          <w:sz w:val="15"/>
          <w:szCs w:val="15"/>
          <w:lang w:val="en-US" w:eastAsia="zh-CN"/>
        </w:rPr>
        <w:t>#查看运行的容器</w:t>
      </w:r>
    </w:p>
    <w:p>
      <w:pPr>
        <w:pStyle w:val="5"/>
        <w:spacing w:before="7"/>
        <w:ind w:left="0" w:leftChars="0" w:firstLine="0" w:firstLineChars="0"/>
        <w:rPr>
          <w:rFonts w:hint="eastAsia" w:ascii="Trebuchet MS"/>
          <w:sz w:val="15"/>
          <w:szCs w:val="15"/>
          <w:lang w:val="en-US" w:eastAsia="zh-CN"/>
        </w:rPr>
      </w:pPr>
      <w:r>
        <w:rPr>
          <w:rFonts w:hint="eastAsia" w:ascii="Trebuchet MS"/>
          <w:sz w:val="15"/>
          <w:szCs w:val="15"/>
          <w:lang w:val="en-US" w:eastAsia="zh-CN"/>
        </w:rPr>
        <w:t xml:space="preserve">        [root@master demo]# docker ps</w:t>
      </w:r>
    </w:p>
    <w:p>
      <w:pPr>
        <w:pStyle w:val="5"/>
        <w:spacing w:before="7"/>
        <w:ind w:left="0" w:leftChars="0" w:firstLine="0" w:firstLineChars="0"/>
        <w:rPr>
          <w:rFonts w:hint="default" w:ascii="Trebuchet MS"/>
          <w:sz w:val="15"/>
          <w:szCs w:val="15"/>
          <w:lang w:val="en-US" w:eastAsia="zh-CN"/>
        </w:rPr>
      </w:pPr>
      <w:r>
        <w:rPr>
          <w:rFonts w:hint="eastAsia" w:ascii="Trebuchet MS"/>
          <w:sz w:val="15"/>
          <w:szCs w:val="15"/>
          <w:lang w:val="en-US" w:eastAsia="zh-CN"/>
        </w:rPr>
        <w:tab/>
      </w:r>
    </w:p>
    <w:p>
      <w:pPr>
        <w:pStyle w:val="5"/>
        <w:spacing w:before="7"/>
        <w:rPr>
          <w:rFonts w:hint="default" w:ascii="Trebuchet MS"/>
          <w:sz w:val="15"/>
          <w:szCs w:val="15"/>
          <w:lang w:val="en-US" w:eastAsia="zh-CN"/>
        </w:rPr>
      </w:pPr>
    </w:p>
    <w:p>
      <w:pPr>
        <w:pStyle w:val="5"/>
        <w:spacing w:before="7"/>
        <w:ind w:left="0"/>
        <w:rPr>
          <w:rFonts w:hint="default" w:ascii="Trebuchet MS"/>
          <w:sz w:val="15"/>
          <w:szCs w:val="15"/>
          <w:lang w:val="en-US" w:eastAsia="zh-CN"/>
        </w:rPr>
      </w:pPr>
    </w:p>
    <w:p>
      <w:pPr>
        <w:pStyle w:val="4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337185</wp:posOffset>
            </wp:positionV>
            <wp:extent cx="5589905" cy="435229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669" cy="43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端口暴露的概念</w:t>
      </w:r>
    </w:p>
    <w:p>
      <w:pPr>
        <w:pStyle w:val="5"/>
        <w:ind w:left="0"/>
        <w:rPr>
          <w:b/>
          <w:sz w:val="13"/>
        </w:rPr>
      </w:pPr>
    </w:p>
    <w:p>
      <w:pPr>
        <w:pStyle w:val="5"/>
        <w:spacing w:line="206" w:lineRule="auto"/>
        <w:ind w:right="285"/>
      </w:pPr>
      <w:r>
        <w:rPr>
          <w:b/>
          <w:color w:val="333333"/>
        </w:rPr>
        <w:t>思考问题：</w:t>
      </w:r>
      <w:r>
        <w:rPr>
          <w:color w:val="333333"/>
        </w:rPr>
        <w:t>我们每次改动</w:t>
      </w:r>
      <w:r>
        <w:rPr>
          <w:rFonts w:ascii="Trebuchet MS" w:eastAsia="Trebuchet MS"/>
          <w:color w:val="333333"/>
        </w:rPr>
        <w:t>nginx</w:t>
      </w:r>
      <w:r>
        <w:rPr>
          <w:color w:val="333333"/>
        </w:rPr>
        <w:t>配置文件，都需要进入容器内部？十分麻烦，我要是可以在容器外部提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供一个映射路径，达到在容器外部修改文件名，容器内部就可以自动修改？</w:t>
      </w:r>
      <w:r>
        <w:rPr>
          <w:rFonts w:ascii="Trebuchet MS" w:eastAsia="Trebuchet MS"/>
          <w:color w:val="333333"/>
        </w:rPr>
        <w:t>-v</w:t>
      </w:r>
      <w:r>
        <w:rPr>
          <w:rFonts w:ascii="Trebuchet MS" w:eastAsia="Trebuchet MS"/>
          <w:color w:val="333333"/>
          <w:spacing w:val="3"/>
        </w:rPr>
        <w:t xml:space="preserve"> </w:t>
      </w:r>
      <w:r>
        <w:rPr>
          <w:color w:val="333333"/>
        </w:rPr>
        <w:t>数据卷 技术！</w:t>
      </w:r>
    </w:p>
    <w:p>
      <w:pPr>
        <w:pStyle w:val="5"/>
        <w:spacing w:before="6"/>
        <w:ind w:left="0"/>
        <w:rPr>
          <w:sz w:val="31"/>
        </w:rPr>
      </w:pPr>
    </w:p>
    <w:p>
      <w:pPr>
        <w:pStyle w:val="5"/>
        <w:ind w:left="405"/>
        <w:rPr>
          <w:rFonts w:ascii="Trebuchet MS" w:eastAsia="Trebuchet MS"/>
        </w:rPr>
      </w:pPr>
      <w:r>
        <w:pict>
          <v:rect id="_x0000_s1396" o:spid="_x0000_s1396" o:spt="1" style="position:absolute;left:0pt;margin-left:77pt;margin-top:1.25pt;height:15pt;width:3pt;mso-position-horizontal-relative:page;z-index:251680768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397" o:spid="_x0000_s1397" style="position:absolute;left:0pt;margin-left:77.35pt;margin-top:27.9pt;height:100.2pt;width:441.25pt;mso-position-horizontal-relative:page;z-index:-251619328;mso-width-relative:page;mso-height-relative:page;" fillcolor="#F7F7F7" filled="t" stroked="f" coordorigin="1548,558" coordsize="8825,2004" path="m10372,2562l1548,2562,1548,591,1580,558,10340,558,10372,2562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777777"/>
          <w:w w:val="105"/>
        </w:rPr>
        <w:t>作业</w:t>
      </w:r>
      <w:r>
        <w:rPr>
          <w:rFonts w:ascii="Trebuchet MS" w:eastAsia="Trebuchet MS"/>
          <w:color w:val="777777"/>
          <w:w w:val="105"/>
        </w:rPr>
        <w:t>2</w:t>
      </w:r>
      <w:r>
        <w:rPr>
          <w:color w:val="777777"/>
          <w:w w:val="105"/>
        </w:rPr>
        <w:t>：</w:t>
      </w:r>
      <w:r>
        <w:rPr>
          <w:rFonts w:ascii="Trebuchet MS" w:eastAsia="Trebuchet MS"/>
          <w:color w:val="777777"/>
          <w:w w:val="105"/>
        </w:rPr>
        <w:t>Docker</w:t>
      </w:r>
      <w:r>
        <w:rPr>
          <w:color w:val="777777"/>
          <w:w w:val="105"/>
        </w:rPr>
        <w:t>来装一个</w:t>
      </w:r>
      <w:r>
        <w:rPr>
          <w:rFonts w:ascii="Trebuchet MS" w:eastAsia="Trebuchet MS"/>
          <w:color w:val="777777"/>
          <w:w w:val="105"/>
        </w:rPr>
        <w:t>tomcat</w:t>
      </w:r>
    </w:p>
    <w:p>
      <w:pPr>
        <w:pStyle w:val="5"/>
        <w:spacing w:before="7"/>
        <w:ind w:left="0" w:firstLine="720" w:firstLineChars="0"/>
        <w:rPr>
          <w:rFonts w:ascii="Trebuchet MS"/>
          <w:sz w:val="16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82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555" w:type="dxa"/>
            <w:tcBorders>
              <w:top w:val="single" w:color="E7E9EC" w:sz="18" w:space="0"/>
              <w:lef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  <w:tc>
          <w:tcPr>
            <w:tcW w:w="8269" w:type="dxa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10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6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官方文档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docker</w:t>
            </w:r>
            <w:r>
              <w:rPr>
                <w:color w:val="333333"/>
                <w:spacing w:val="-1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run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-it</w:t>
            </w:r>
            <w:r>
              <w:rPr>
                <w:color w:val="0000CC"/>
                <w:spacing w:val="-12"/>
                <w:w w:val="105"/>
                <w:sz w:val="17"/>
              </w:rPr>
              <w:t xml:space="preserve"> </w:t>
            </w:r>
            <w:r>
              <w:rPr>
                <w:color w:val="0000CC"/>
                <w:w w:val="105"/>
                <w:sz w:val="17"/>
              </w:rPr>
              <w:t>--rm</w:t>
            </w:r>
            <w:r>
              <w:rPr>
                <w:color w:val="0000CC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tomcat:9.0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pacing w:val="-13"/>
                <w:w w:val="105"/>
                <w:sz w:val="17"/>
              </w:rPr>
              <w:t xml:space="preserve"># </w:t>
            </w:r>
            <w:r>
              <w:rPr>
                <w:rFonts w:hint="eastAsia" w:ascii="新宋体" w:eastAsia="新宋体"/>
                <w:color w:val="AA5400"/>
                <w:spacing w:val="-1"/>
                <w:w w:val="105"/>
                <w:sz w:val="17"/>
              </w:rPr>
              <w:t xml:space="preserve">我们之前的启动都是后台，停止了容器之后，容器还是可以查到 </w:t>
            </w:r>
            <w:r>
              <w:rPr>
                <w:color w:val="AA5400"/>
                <w:w w:val="105"/>
                <w:sz w:val="17"/>
              </w:rPr>
              <w:t>docker</w:t>
            </w:r>
            <w:r>
              <w:rPr>
                <w:color w:val="AA5400"/>
                <w:spacing w:val="-24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run</w:t>
            </w:r>
            <w:r>
              <w:rPr>
                <w:color w:val="AA5400"/>
                <w:spacing w:val="-24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-it</w:t>
            </w:r>
            <w:r>
              <w:rPr>
                <w:color w:val="AA5400"/>
                <w:spacing w:val="-25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--rm,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一般用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136"/>
              <w:rPr>
                <w:rFonts w:hint="eastAsia" w:ascii="新宋体" w:eastAsia="新宋体"/>
                <w:sz w:val="17"/>
              </w:rPr>
            </w:pPr>
            <w:r>
              <w:rPr>
                <w:rFonts w:hint="eastAsia" w:ascii="新宋体" w:eastAsia="新宋体"/>
                <w:color w:val="AA5400"/>
                <w:sz w:val="17"/>
              </w:rPr>
              <w:t>来测试，用完就删除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9"/>
        <w:numPr>
          <w:ilvl w:val="1"/>
          <w:numId w:val="16"/>
        </w:numPr>
        <w:tabs>
          <w:tab w:val="left" w:pos="811"/>
        </w:tabs>
        <w:spacing w:before="51" w:after="0" w:line="240" w:lineRule="auto"/>
        <w:ind w:left="810" w:right="0" w:hanging="347"/>
        <w:jc w:val="left"/>
        <w:rPr>
          <w:rFonts w:hint="eastAsia" w:ascii="新宋体" w:eastAsia="新宋体"/>
          <w:sz w:val="17"/>
        </w:rPr>
      </w:pPr>
      <w:r>
        <w:pict>
          <v:group id="_x0000_s1398" o:spid="_x0000_s1398" o:spt="203" style="position:absolute;left:0pt;margin-left:77.55pt;margin-top:0.55pt;height:424.35pt;width:442pt;mso-position-horizontal-relative:page;z-index:-251618304;mso-width-relative:page;mso-height-relative:page;" coordorigin="1540,33" coordsize="8840,8487">
            <o:lock v:ext="edit"/>
            <v:shape id="_x0000_s1399" o:spid="_x0000_s1399" style="position:absolute;left:1547;top:40;height:8472;width:8825;" fillcolor="#F7F7F7" filled="t" stroked="f" coordorigin="1548,41" coordsize="8825,8472" path="m10335,8512l1585,8512,1580,8512,1548,8480,1548,41,10372,41,10372,8480,10335,8512xe">
              <v:path arrowok="t"/>
              <v:fill on="t" focussize="0,0"/>
              <v:stroke on="f"/>
              <v:imagedata o:title=""/>
              <o:lock v:ext="edit"/>
            </v:shape>
            <v:shape id="_x0000_s1400" o:spid="_x0000_s1400" style="position:absolute;left:1547;top:40;height:8472;width:8825;" filled="f" stroked="t" coordorigin="1548,41" coordsize="8825,8472" path="m1548,8475l1548,41m10372,41l10372,8475,10372,8480,10371,8485,10369,8489,10367,8494,10365,8498,10361,8501,10358,8505,10353,8508,10349,8509,10344,8511,10340,8512,10335,8512,1585,8512,1580,8512,1576,8511,1571,8509,1567,8508,1562,8505,1559,8501,1555,8498,1553,8494,1551,8489,1549,8485,1548,8480,1548,8475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01" o:spid="_x0000_s1401" o:spt="1" style="position:absolute;left:1555;top:40;height:8374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02" o:spid="_x0000_s1402" o:spt="1" style="position:absolute;left:2095;top:40;height:8374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color w:val="AA5400"/>
          <w:spacing w:val="-7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下载再启动</w:t>
      </w:r>
    </w:p>
    <w:p>
      <w:pPr>
        <w:pStyle w:val="9"/>
        <w:numPr>
          <w:ilvl w:val="1"/>
          <w:numId w:val="16"/>
        </w:numPr>
        <w:tabs>
          <w:tab w:val="left" w:pos="811"/>
        </w:tabs>
        <w:spacing w:before="89" w:after="0" w:line="381" w:lineRule="auto"/>
        <w:ind w:left="464" w:right="6382" w:firstLine="0"/>
        <w:jc w:val="left"/>
        <w:rPr>
          <w:sz w:val="17"/>
        </w:rPr>
      </w:pPr>
      <w:r>
        <w:rPr>
          <w:color w:val="333333"/>
          <w:w w:val="105"/>
          <w:sz w:val="13"/>
          <w:szCs w:val="13"/>
        </w:rPr>
        <w:t>docker</w:t>
      </w:r>
      <w:r>
        <w:rPr>
          <w:color w:val="333333"/>
          <w:spacing w:val="-23"/>
          <w:w w:val="105"/>
          <w:sz w:val="13"/>
          <w:szCs w:val="13"/>
        </w:rPr>
        <w:t xml:space="preserve"> </w:t>
      </w:r>
      <w:r>
        <w:rPr>
          <w:color w:val="333333"/>
          <w:w w:val="105"/>
          <w:sz w:val="13"/>
          <w:szCs w:val="13"/>
        </w:rPr>
        <w:t>pull</w:t>
      </w:r>
      <w:r>
        <w:rPr>
          <w:color w:val="333333"/>
          <w:spacing w:val="-22"/>
          <w:w w:val="105"/>
          <w:sz w:val="13"/>
          <w:szCs w:val="13"/>
        </w:rPr>
        <w:t xml:space="preserve"> </w:t>
      </w:r>
      <w:r>
        <w:rPr>
          <w:color w:val="333333"/>
          <w:w w:val="105"/>
          <w:sz w:val="13"/>
          <w:szCs w:val="13"/>
        </w:rPr>
        <w:t>tomcat</w:t>
      </w:r>
      <w:r>
        <w:rPr>
          <w:rFonts w:hint="eastAsia" w:eastAsia="宋体"/>
          <w:color w:val="333333"/>
          <w:w w:val="105"/>
          <w:sz w:val="13"/>
          <w:szCs w:val="13"/>
          <w:lang w:val="en-US" w:eastAsia="zh-CN"/>
        </w:rPr>
        <w:t>:9.0</w:t>
      </w:r>
      <w:r>
        <w:rPr>
          <w:color w:val="333333"/>
          <w:spacing w:val="-105"/>
          <w:w w:val="105"/>
          <w:sz w:val="17"/>
        </w:rPr>
        <w:t xml:space="preserve"> </w:t>
      </w:r>
    </w:p>
    <w:p>
      <w:pPr>
        <w:pStyle w:val="9"/>
        <w:numPr>
          <w:ilvl w:val="0"/>
          <w:numId w:val="17"/>
        </w:numPr>
        <w:tabs>
          <w:tab w:val="left" w:pos="811"/>
        </w:tabs>
        <w:spacing w:before="0" w:after="0" w:line="182" w:lineRule="exact"/>
        <w:ind w:left="810" w:right="0" w:hanging="347"/>
        <w:jc w:val="left"/>
        <w:rPr>
          <w:rFonts w:hint="eastAsia" w:ascii="新宋体" w:eastAsia="新宋体"/>
          <w:sz w:val="17"/>
        </w:rPr>
      </w:pPr>
      <w:r>
        <w:rPr>
          <w:color w:val="AA5400"/>
          <w:spacing w:val="-6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启动运行</w:t>
      </w:r>
    </w:p>
    <w:p>
      <w:pPr>
        <w:pStyle w:val="9"/>
        <w:numPr>
          <w:ilvl w:val="0"/>
          <w:numId w:val="17"/>
        </w:numPr>
        <w:tabs>
          <w:tab w:val="left" w:pos="811"/>
        </w:tabs>
        <w:spacing w:before="88" w:after="0" w:line="381" w:lineRule="auto"/>
        <w:ind w:left="359" w:right="3103" w:firstLine="0"/>
        <w:jc w:val="left"/>
        <w:rPr>
          <w:sz w:val="17"/>
        </w:rPr>
      </w:pPr>
      <w:r>
        <w:rPr>
          <w:color w:val="333333"/>
          <w:w w:val="105"/>
          <w:sz w:val="17"/>
        </w:rPr>
        <w:t>docker</w:t>
      </w:r>
      <w:r>
        <w:rPr>
          <w:color w:val="333333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run</w:t>
      </w:r>
      <w:r>
        <w:rPr>
          <w:color w:val="333333"/>
          <w:spacing w:val="-1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-d</w:t>
      </w:r>
      <w:r>
        <w:rPr>
          <w:color w:val="0000CC"/>
          <w:spacing w:val="-1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-p</w:t>
      </w:r>
      <w:r>
        <w:rPr>
          <w:color w:val="0000CC"/>
          <w:spacing w:val="-15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335</w:t>
      </w:r>
      <w:r>
        <w:rPr>
          <w:rFonts w:hint="eastAsia" w:eastAsia="宋体"/>
          <w:color w:val="116644"/>
          <w:w w:val="105"/>
          <w:sz w:val="17"/>
          <w:lang w:val="en-US" w:eastAsia="zh-CN"/>
        </w:rPr>
        <w:t>6</w:t>
      </w:r>
      <w:r>
        <w:rPr>
          <w:color w:val="333333"/>
          <w:w w:val="105"/>
          <w:sz w:val="17"/>
        </w:rPr>
        <w:t>:8080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--name</w:t>
      </w:r>
      <w:r>
        <w:rPr>
          <w:color w:val="0000CC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tomcat0</w:t>
      </w:r>
      <w:r>
        <w:rPr>
          <w:rFonts w:hint="eastAsia" w:eastAsia="宋体"/>
          <w:color w:val="333333"/>
          <w:w w:val="105"/>
          <w:sz w:val="17"/>
          <w:lang w:val="en-US" w:eastAsia="zh-CN"/>
        </w:rPr>
        <w:t>3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tomcat</w:t>
      </w:r>
      <w:r>
        <w:rPr>
          <w:color w:val="333333"/>
          <w:spacing w:val="-105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11</w:t>
      </w:r>
    </w:p>
    <w:p>
      <w:pPr>
        <w:spacing w:before="0" w:line="182" w:lineRule="exact"/>
        <w:ind w:left="359" w:right="0" w:firstLine="0"/>
        <w:jc w:val="left"/>
        <w:rPr>
          <w:rFonts w:hint="eastAsia" w:ascii="新宋体" w:eastAsia="新宋体"/>
          <w:sz w:val="17"/>
        </w:rPr>
      </w:pPr>
      <w:r>
        <w:rPr>
          <w:color w:val="999999"/>
          <w:w w:val="105"/>
          <w:sz w:val="17"/>
        </w:rPr>
        <w:t xml:space="preserve">12  </w:t>
      </w:r>
      <w:r>
        <w:rPr>
          <w:color w:val="AA5400"/>
          <w:w w:val="105"/>
          <w:sz w:val="17"/>
        </w:rPr>
        <w:t>#</w:t>
      </w:r>
      <w:r>
        <w:rPr>
          <w:rFonts w:hint="eastAsia" w:ascii="新宋体" w:eastAsia="新宋体"/>
          <w:color w:val="AA5400"/>
          <w:w w:val="105"/>
          <w:sz w:val="17"/>
        </w:rPr>
        <w:t>测试访问没有问题</w:t>
      </w:r>
    </w:p>
    <w:p>
      <w:pPr>
        <w:spacing w:before="88"/>
        <w:ind w:left="359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13</w:t>
      </w:r>
    </w:p>
    <w:p>
      <w:pPr>
        <w:spacing w:before="100"/>
        <w:ind w:left="359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14</w:t>
      </w:r>
    </w:p>
    <w:p>
      <w:pPr>
        <w:pStyle w:val="9"/>
        <w:numPr>
          <w:ilvl w:val="0"/>
          <w:numId w:val="18"/>
        </w:numPr>
        <w:tabs>
          <w:tab w:val="left" w:pos="811"/>
        </w:tabs>
        <w:spacing w:before="64" w:after="0" w:line="240" w:lineRule="auto"/>
        <w:ind w:left="810" w:right="0" w:hanging="452"/>
        <w:jc w:val="left"/>
        <w:rPr>
          <w:rFonts w:hint="eastAsia" w:ascii="新宋体" w:eastAsia="新宋体"/>
          <w:sz w:val="17"/>
        </w:rPr>
      </w:pPr>
      <w:r>
        <w:rPr>
          <w:color w:val="AA5400"/>
          <w:spacing w:val="-6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进入容器</w:t>
      </w:r>
    </w:p>
    <w:p>
      <w:pPr>
        <w:pStyle w:val="9"/>
        <w:numPr>
          <w:ilvl w:val="0"/>
          <w:numId w:val="18"/>
        </w:numPr>
        <w:tabs>
          <w:tab w:val="left" w:pos="811"/>
        </w:tabs>
        <w:spacing w:before="88" w:after="0" w:line="381" w:lineRule="auto"/>
        <w:ind w:left="359" w:right="2573" w:firstLine="0"/>
        <w:jc w:val="left"/>
        <w:rPr>
          <w:sz w:val="17"/>
        </w:rPr>
      </w:pPr>
      <w:r>
        <w:rPr>
          <w:color w:val="333333"/>
          <w:w w:val="105"/>
          <w:sz w:val="17"/>
        </w:rPr>
        <w:t>[root@localhost</w:t>
      </w:r>
      <w:r>
        <w:rPr>
          <w:color w:val="333333"/>
          <w:spacing w:val="-1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/]</w:t>
      </w:r>
      <w:r>
        <w:rPr>
          <w:color w:val="AA5400"/>
          <w:w w:val="105"/>
          <w:sz w:val="17"/>
        </w:rPr>
        <w:t>#</w:t>
      </w:r>
      <w:r>
        <w:rPr>
          <w:color w:val="AA5400"/>
          <w:spacing w:val="-1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docker</w:t>
      </w:r>
      <w:r>
        <w:rPr>
          <w:color w:val="AA5400"/>
          <w:spacing w:val="-1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exec</w:t>
      </w:r>
      <w:r>
        <w:rPr>
          <w:color w:val="AA5400"/>
          <w:spacing w:val="-1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-it</w:t>
      </w:r>
      <w:r>
        <w:rPr>
          <w:color w:val="AA5400"/>
          <w:spacing w:val="-1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tomcat0</w:t>
      </w:r>
      <w:r>
        <w:rPr>
          <w:rFonts w:hint="eastAsia" w:eastAsia="宋体"/>
          <w:color w:val="AA5400"/>
          <w:w w:val="105"/>
          <w:sz w:val="17"/>
          <w:lang w:val="en-US" w:eastAsia="zh-CN"/>
        </w:rPr>
        <w:t>3</w:t>
      </w:r>
      <w:r>
        <w:rPr>
          <w:color w:val="AA5400"/>
          <w:spacing w:val="-1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/bin/bash</w:t>
      </w:r>
    </w:p>
    <w:p>
      <w:pPr>
        <w:pStyle w:val="9"/>
        <w:numPr>
          <w:ilvl w:val="0"/>
          <w:numId w:val="18"/>
        </w:numPr>
        <w:tabs>
          <w:tab w:val="left" w:pos="811"/>
        </w:tabs>
        <w:spacing w:before="88" w:after="0" w:line="381" w:lineRule="auto"/>
        <w:ind w:left="359" w:right="2573" w:firstLine="0"/>
        <w:jc w:val="left"/>
        <w:rPr>
          <w:rFonts w:hint="eastAsia"/>
          <w:sz w:val="17"/>
        </w:rPr>
      </w:pPr>
      <w:r>
        <w:rPr>
          <w:rFonts w:hint="eastAsia"/>
          <w:sz w:val="17"/>
        </w:rPr>
        <w:t>root@d89d7985cb71:/usr/local/tomcat# ls -al</w:t>
      </w:r>
    </w:p>
    <w:p>
      <w:pPr>
        <w:pStyle w:val="9"/>
        <w:numPr>
          <w:ilvl w:val="0"/>
          <w:numId w:val="18"/>
        </w:numPr>
        <w:tabs>
          <w:tab w:val="left" w:pos="811"/>
        </w:tabs>
        <w:spacing w:before="88" w:after="0" w:line="381" w:lineRule="auto"/>
        <w:ind w:left="359" w:right="2573" w:firstLine="0"/>
        <w:jc w:val="left"/>
        <w:rPr>
          <w:sz w:val="17"/>
        </w:rPr>
      </w:pPr>
    </w:p>
    <w:p>
      <w:pPr>
        <w:pStyle w:val="9"/>
        <w:numPr>
          <w:ilvl w:val="0"/>
          <w:numId w:val="19"/>
        </w:numPr>
        <w:tabs>
          <w:tab w:val="left" w:pos="811"/>
        </w:tabs>
        <w:spacing w:before="0" w:after="0" w:line="182" w:lineRule="exact"/>
        <w:ind w:left="810" w:right="0" w:hanging="452"/>
        <w:jc w:val="left"/>
        <w:rPr>
          <w:rFonts w:hint="eastAsia" w:ascii="新宋体" w:eastAsia="新宋体"/>
          <w:sz w:val="17"/>
        </w:rPr>
      </w:pPr>
      <w:r>
        <w:rPr>
          <w:color w:val="AA5400"/>
          <w:spacing w:val="48"/>
          <w:sz w:val="17"/>
        </w:rPr>
        <w:t xml:space="preserve"># </w:t>
      </w:r>
      <w:r>
        <w:rPr>
          <w:rFonts w:hint="eastAsia" w:ascii="新宋体" w:eastAsia="新宋体"/>
          <w:color w:val="AA5400"/>
          <w:sz w:val="17"/>
        </w:rPr>
        <w:t>发现问题：</w:t>
      </w:r>
      <w:r>
        <w:rPr>
          <w:color w:val="AA5400"/>
          <w:sz w:val="17"/>
        </w:rPr>
        <w:t>1</w:t>
      </w:r>
      <w:r>
        <w:rPr>
          <w:rFonts w:hint="eastAsia" w:ascii="新宋体" w:eastAsia="新宋体"/>
          <w:color w:val="AA5400"/>
          <w:sz w:val="17"/>
        </w:rPr>
        <w:t>、</w:t>
      </w:r>
      <w:r>
        <w:rPr>
          <w:color w:val="AA5400"/>
          <w:sz w:val="17"/>
        </w:rPr>
        <w:t>linux</w:t>
      </w:r>
      <w:r>
        <w:rPr>
          <w:rFonts w:hint="eastAsia" w:ascii="新宋体" w:eastAsia="新宋体"/>
          <w:color w:val="AA5400"/>
          <w:spacing w:val="23"/>
          <w:sz w:val="17"/>
        </w:rPr>
        <w:t xml:space="preserve">命令少了 </w:t>
      </w:r>
      <w:r>
        <w:rPr>
          <w:color w:val="AA5400"/>
          <w:sz w:val="17"/>
        </w:rPr>
        <w:t>2</w:t>
      </w:r>
      <w:r>
        <w:rPr>
          <w:rFonts w:hint="eastAsia" w:ascii="新宋体" w:eastAsia="新宋体"/>
          <w:color w:val="AA5400"/>
          <w:sz w:val="17"/>
        </w:rPr>
        <w:t>、</w:t>
      </w:r>
      <w:r>
        <w:rPr>
          <w:color w:val="AA5400"/>
          <w:sz w:val="17"/>
        </w:rPr>
        <w:t>webapps</w:t>
      </w:r>
      <w:r>
        <w:rPr>
          <w:rFonts w:hint="eastAsia" w:ascii="新宋体" w:eastAsia="新宋体"/>
          <w:color w:val="AA5400"/>
          <w:sz w:val="17"/>
        </w:rPr>
        <w:t>内没有内容（这是阿里云镜像的原因：默认是最小镜</w:t>
      </w:r>
    </w:p>
    <w:p>
      <w:pPr>
        <w:spacing w:before="53"/>
        <w:ind w:left="810" w:right="0" w:firstLine="0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sz w:val="17"/>
        </w:rPr>
        <w:t>像，所有不必要的都删除）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52" w:after="0" w:line="240" w:lineRule="auto"/>
        <w:ind w:left="810" w:right="0" w:hanging="452"/>
        <w:jc w:val="left"/>
        <w:rPr>
          <w:rFonts w:hint="eastAsia" w:ascii="新宋体" w:eastAsia="新宋体"/>
          <w:sz w:val="17"/>
        </w:rPr>
      </w:pPr>
      <w:r>
        <w:rPr>
          <w:color w:val="AA5400"/>
          <w:spacing w:val="-11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保证最小可运行环境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52" w:after="0" w:line="240" w:lineRule="auto"/>
        <w:ind w:left="810" w:right="0" w:hanging="452"/>
        <w:jc w:val="left"/>
        <w:rPr>
          <w:rFonts w:hint="eastAsia" w:ascii="新宋体" w:eastAsia="新宋体"/>
          <w:sz w:val="17"/>
        </w:rPr>
      </w:pPr>
      <w:r>
        <w:rPr>
          <w:color w:val="AA5400"/>
          <w:sz w:val="17"/>
        </w:rPr>
        <w:t>#</w:t>
      </w:r>
      <w:r>
        <w:rPr>
          <w:rFonts w:hint="eastAsia" w:ascii="新宋体" w:eastAsia="新宋体"/>
          <w:color w:val="AA5400"/>
          <w:sz w:val="17"/>
        </w:rPr>
        <w:t>解决方法：将</w:t>
      </w:r>
      <w:r>
        <w:rPr>
          <w:color w:val="AA5400"/>
          <w:sz w:val="17"/>
        </w:rPr>
        <w:t>webapps.dist</w:t>
      </w:r>
      <w:r>
        <w:rPr>
          <w:rFonts w:hint="eastAsia" w:ascii="新宋体" w:eastAsia="新宋体"/>
          <w:color w:val="AA5400"/>
          <w:sz w:val="17"/>
        </w:rPr>
        <w:t>目录下内容拷至</w:t>
      </w:r>
      <w:r>
        <w:rPr>
          <w:color w:val="AA5400"/>
          <w:sz w:val="17"/>
        </w:rPr>
        <w:t>webapps</w:t>
      </w:r>
      <w:r>
        <w:rPr>
          <w:rFonts w:hint="eastAsia" w:ascii="新宋体" w:eastAsia="新宋体"/>
          <w:color w:val="AA5400"/>
          <w:sz w:val="17"/>
        </w:rPr>
        <w:t>下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89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spacing w:val="-1"/>
          <w:w w:val="105"/>
          <w:sz w:val="17"/>
        </w:rPr>
        <w:t>root@c435d5b974a7:/usr/local/tomcat</w:t>
      </w:r>
      <w:r>
        <w:rPr>
          <w:color w:val="AA5400"/>
          <w:spacing w:val="-1"/>
          <w:w w:val="105"/>
          <w:sz w:val="17"/>
        </w:rPr>
        <w:t>#</w:t>
      </w:r>
      <w:r>
        <w:rPr>
          <w:color w:val="AA5400"/>
          <w:spacing w:val="-2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cd</w:t>
      </w:r>
      <w:r>
        <w:rPr>
          <w:color w:val="AA5400"/>
          <w:spacing w:val="-2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webapps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sz w:val="17"/>
        </w:rPr>
        <w:t>root@c435d5b974a7:/usr/local/tomcat/webapps</w:t>
      </w:r>
      <w:r>
        <w:rPr>
          <w:color w:val="AA5400"/>
          <w:sz w:val="17"/>
        </w:rPr>
        <w:t>#</w:t>
      </w:r>
      <w:r>
        <w:rPr>
          <w:color w:val="AA5400"/>
          <w:spacing w:val="156"/>
          <w:sz w:val="17"/>
        </w:rPr>
        <w:t xml:space="preserve"> </w:t>
      </w:r>
      <w:r>
        <w:rPr>
          <w:color w:val="AA5400"/>
          <w:sz w:val="17"/>
        </w:rPr>
        <w:t>ls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spacing w:val="-1"/>
          <w:w w:val="105"/>
          <w:sz w:val="17"/>
        </w:rPr>
        <w:t>root@c435d5b974a7:/usr/local/tomcat/webapps</w:t>
      </w:r>
      <w:r>
        <w:rPr>
          <w:color w:val="AA5400"/>
          <w:spacing w:val="-1"/>
          <w:w w:val="105"/>
          <w:sz w:val="17"/>
        </w:rPr>
        <w:t>#</w:t>
      </w:r>
      <w:r>
        <w:rPr>
          <w:color w:val="AA5400"/>
          <w:spacing w:val="-1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cd</w:t>
      </w:r>
      <w:r>
        <w:rPr>
          <w:color w:val="AA5400"/>
          <w:spacing w:val="-1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..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spacing w:val="-1"/>
          <w:w w:val="105"/>
          <w:sz w:val="17"/>
        </w:rPr>
        <w:t>root@c435d5b974a7:/usr/local/tomcat</w:t>
      </w:r>
      <w:r>
        <w:rPr>
          <w:color w:val="AA5400"/>
          <w:spacing w:val="-1"/>
          <w:w w:val="105"/>
          <w:sz w:val="17"/>
        </w:rPr>
        <w:t>#</w:t>
      </w:r>
      <w:r>
        <w:rPr>
          <w:color w:val="AA5400"/>
          <w:spacing w:val="-2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ls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381" w:lineRule="auto"/>
        <w:ind w:left="810" w:right="669" w:hanging="452"/>
        <w:jc w:val="left"/>
        <w:rPr>
          <w:sz w:val="17"/>
        </w:rPr>
      </w:pPr>
      <w:r>
        <w:rPr>
          <w:color w:val="333333"/>
          <w:w w:val="105"/>
          <w:sz w:val="17"/>
        </w:rPr>
        <w:t>BUILDING.txt</w:t>
      </w:r>
      <w:r>
        <w:rPr>
          <w:color w:val="333333"/>
          <w:spacing w:val="7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CONTRIBUTING.md</w:t>
      </w:r>
      <w:r>
        <w:rPr>
          <w:color w:val="333333"/>
          <w:spacing w:val="7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LICENSE</w:t>
      </w:r>
      <w:r>
        <w:rPr>
          <w:color w:val="333333"/>
          <w:spacing w:val="8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NOTICE</w:t>
      </w:r>
      <w:r>
        <w:rPr>
          <w:color w:val="333333"/>
          <w:spacing w:val="7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README.md</w:t>
      </w:r>
      <w:r>
        <w:rPr>
          <w:color w:val="333333"/>
          <w:spacing w:val="8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RELEASE-NOTES</w:t>
      </w:r>
      <w:r>
        <w:rPr>
          <w:color w:val="333333"/>
          <w:spacing w:val="-10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RUNNING.txt</w:t>
      </w:r>
      <w:r>
        <w:rPr>
          <w:color w:val="333333"/>
          <w:spacing w:val="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bin</w:t>
      </w:r>
      <w:r>
        <w:rPr>
          <w:color w:val="333333"/>
          <w:spacing w:val="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conf</w:t>
      </w:r>
      <w:r>
        <w:rPr>
          <w:color w:val="333333"/>
          <w:spacing w:val="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lib</w:t>
      </w:r>
      <w:r>
        <w:rPr>
          <w:color w:val="333333"/>
          <w:spacing w:val="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logs</w:t>
      </w:r>
      <w:r>
        <w:rPr>
          <w:color w:val="333333"/>
          <w:spacing w:val="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native-jni-lib  temp  webapps</w:t>
      </w:r>
      <w:r>
        <w:rPr>
          <w:color w:val="333333"/>
          <w:spacing w:val="1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webapps.dist</w:t>
      </w:r>
      <w:r>
        <w:rPr>
          <w:color w:val="333333"/>
          <w:spacing w:val="102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work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0" w:after="0" w:line="169" w:lineRule="exact"/>
        <w:ind w:left="810" w:right="0" w:hanging="452"/>
        <w:jc w:val="left"/>
        <w:rPr>
          <w:sz w:val="17"/>
        </w:rPr>
      </w:pPr>
      <w:r>
        <w:rPr>
          <w:color w:val="333333"/>
          <w:spacing w:val="-1"/>
          <w:w w:val="105"/>
          <w:sz w:val="17"/>
        </w:rPr>
        <w:t>root@c435d5b974a7:/usr/local/tomcat</w:t>
      </w:r>
      <w:r>
        <w:rPr>
          <w:color w:val="AA5400"/>
          <w:spacing w:val="-1"/>
          <w:w w:val="105"/>
          <w:sz w:val="17"/>
        </w:rPr>
        <w:t>#</w:t>
      </w:r>
      <w:r>
        <w:rPr>
          <w:color w:val="AA5400"/>
          <w:spacing w:val="-2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cd</w:t>
      </w:r>
      <w:r>
        <w:rPr>
          <w:color w:val="AA5400"/>
          <w:spacing w:val="-2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webapps.dist/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sz w:val="17"/>
        </w:rPr>
        <w:t>root@c435d5b974a7:/usr/local/tomcat/webapps.dist</w:t>
      </w:r>
      <w:r>
        <w:rPr>
          <w:color w:val="AA5400"/>
          <w:sz w:val="17"/>
        </w:rPr>
        <w:t>#</w:t>
      </w:r>
      <w:r>
        <w:rPr>
          <w:color w:val="AA5400"/>
          <w:spacing w:val="116"/>
          <w:sz w:val="17"/>
        </w:rPr>
        <w:t xml:space="preserve"> </w:t>
      </w:r>
      <w:r>
        <w:rPr>
          <w:color w:val="AA5400"/>
          <w:sz w:val="17"/>
        </w:rPr>
        <w:t>ls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w w:val="105"/>
          <w:sz w:val="17"/>
        </w:rPr>
        <w:t>ROOT</w:t>
      </w:r>
      <w:r>
        <w:rPr>
          <w:color w:val="333333"/>
          <w:spacing w:val="8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docs</w:t>
      </w:r>
      <w:r>
        <w:rPr>
          <w:color w:val="333333"/>
          <w:spacing w:val="8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examples</w:t>
      </w:r>
      <w:r>
        <w:rPr>
          <w:color w:val="333333"/>
          <w:spacing w:val="8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host-manager</w:t>
      </w:r>
      <w:r>
        <w:rPr>
          <w:color w:val="333333"/>
          <w:spacing w:val="8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manager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spacing w:val="-1"/>
          <w:w w:val="105"/>
          <w:sz w:val="17"/>
        </w:rPr>
        <w:t>root@c435d5b974a7:/usr/local/tomcat/webapps.dist</w:t>
      </w:r>
      <w:r>
        <w:rPr>
          <w:color w:val="AA5400"/>
          <w:spacing w:val="-1"/>
          <w:w w:val="105"/>
          <w:sz w:val="17"/>
        </w:rPr>
        <w:t>#</w:t>
      </w:r>
      <w:r>
        <w:rPr>
          <w:color w:val="AA5400"/>
          <w:spacing w:val="-2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cd</w:t>
      </w:r>
      <w:r>
        <w:rPr>
          <w:color w:val="AA5400"/>
          <w:spacing w:val="-2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..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1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w w:val="105"/>
          <w:sz w:val="17"/>
        </w:rPr>
        <w:t>root@c435d5b974a7:/usr/local/tomcat</w:t>
      </w:r>
      <w:r>
        <w:rPr>
          <w:color w:val="AA5400"/>
          <w:w w:val="105"/>
          <w:sz w:val="17"/>
        </w:rPr>
        <w:t>#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cp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-r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webapps.dist/*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webapps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spacing w:val="-1"/>
          <w:w w:val="105"/>
          <w:sz w:val="17"/>
        </w:rPr>
        <w:t>root@c435d5b974a7:/usr/local/tomcat</w:t>
      </w:r>
      <w:r>
        <w:rPr>
          <w:color w:val="AA5400"/>
          <w:spacing w:val="-1"/>
          <w:w w:val="105"/>
          <w:sz w:val="17"/>
        </w:rPr>
        <w:t>#</w:t>
      </w:r>
      <w:r>
        <w:rPr>
          <w:color w:val="AA5400"/>
          <w:spacing w:val="-2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cd</w:t>
      </w:r>
      <w:r>
        <w:rPr>
          <w:color w:val="AA5400"/>
          <w:spacing w:val="-2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webapps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sz w:val="17"/>
        </w:rPr>
        <w:t>root@c435d5b974a7:/usr/local/tomcat/webapps</w:t>
      </w:r>
      <w:r>
        <w:rPr>
          <w:color w:val="AA5400"/>
          <w:sz w:val="17"/>
        </w:rPr>
        <w:t>#</w:t>
      </w:r>
      <w:r>
        <w:rPr>
          <w:color w:val="AA5400"/>
          <w:spacing w:val="156"/>
          <w:sz w:val="17"/>
        </w:rPr>
        <w:t xml:space="preserve"> </w:t>
      </w:r>
      <w:r>
        <w:rPr>
          <w:color w:val="AA5400"/>
          <w:sz w:val="17"/>
        </w:rPr>
        <w:t>ls</w:t>
      </w:r>
    </w:p>
    <w:p>
      <w:pPr>
        <w:pStyle w:val="9"/>
        <w:numPr>
          <w:ilvl w:val="0"/>
          <w:numId w:val="19"/>
        </w:numPr>
        <w:tabs>
          <w:tab w:val="left" w:pos="811"/>
        </w:tabs>
        <w:spacing w:before="100" w:after="0" w:line="240" w:lineRule="auto"/>
        <w:ind w:left="810" w:right="0" w:hanging="452"/>
        <w:jc w:val="left"/>
        <w:rPr>
          <w:sz w:val="17"/>
        </w:rPr>
      </w:pPr>
      <w:r>
        <w:rPr>
          <w:color w:val="333333"/>
          <w:w w:val="105"/>
          <w:sz w:val="17"/>
        </w:rPr>
        <w:t>ROOT</w:t>
      </w:r>
      <w:r>
        <w:rPr>
          <w:color w:val="333333"/>
          <w:spacing w:val="8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docs</w:t>
      </w:r>
      <w:r>
        <w:rPr>
          <w:color w:val="333333"/>
          <w:spacing w:val="8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examples</w:t>
      </w:r>
      <w:r>
        <w:rPr>
          <w:color w:val="333333"/>
          <w:spacing w:val="8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host-manager</w:t>
      </w:r>
      <w:r>
        <w:rPr>
          <w:color w:val="333333"/>
          <w:spacing w:val="8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manager</w:t>
      </w:r>
    </w:p>
    <w:p>
      <w:pPr>
        <w:spacing w:before="0" w:line="240" w:lineRule="auto"/>
        <w:rPr>
          <w:sz w:val="20"/>
        </w:rPr>
      </w:pPr>
    </w:p>
    <w:p>
      <w:pPr>
        <w:pStyle w:val="5"/>
        <w:spacing w:before="159"/>
      </w:pPr>
      <w:r>
        <w:rPr>
          <w:color w:val="333333"/>
        </w:rPr>
        <w:t>拷贝完成就可以访问了：</w:t>
      </w:r>
    </w:p>
    <w:p>
      <w:pPr>
        <w:pStyle w:val="5"/>
        <w:spacing w:before="12"/>
        <w:ind w:left="0"/>
        <w:rPr>
          <w:sz w:val="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102870</wp:posOffset>
            </wp:positionV>
            <wp:extent cx="5621020" cy="18764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110" cy="1876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55" w:line="206" w:lineRule="auto"/>
        <w:ind w:right="197"/>
      </w:pPr>
      <w:r>
        <w:rPr>
          <w:b/>
          <w:color w:val="333333"/>
        </w:rPr>
        <w:t>思考问题：</w:t>
      </w:r>
      <w:r>
        <w:rPr>
          <w:color w:val="333333"/>
        </w:rPr>
        <w:t>我们以后要部署项目，如果每次都要进入容器是不是十分麻烦？我要是可以在容器外部提供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映射路径，</w:t>
      </w:r>
      <w:r>
        <w:rPr>
          <w:rFonts w:ascii="Trebuchet MS" w:eastAsia="Trebuchet MS"/>
          <w:color w:val="333333"/>
          <w:w w:val="105"/>
        </w:rPr>
        <w:t>webapps,</w:t>
      </w:r>
      <w:r>
        <w:rPr>
          <w:color w:val="333333"/>
          <w:w w:val="105"/>
        </w:rPr>
        <w:t>我们在外部放置项目，就自动同步到内部就好了！</w:t>
      </w:r>
    </w:p>
    <w:p>
      <w:pPr>
        <w:pStyle w:val="5"/>
        <w:spacing w:before="7"/>
        <w:ind w:left="0"/>
        <w:rPr>
          <w:sz w:val="31"/>
        </w:rPr>
      </w:pPr>
    </w:p>
    <w:p>
      <w:pPr>
        <w:pStyle w:val="5"/>
        <w:ind w:left="405"/>
        <w:rPr>
          <w:rFonts w:ascii="Trebuchet MS" w:eastAsia="Trebuchet MS"/>
        </w:rPr>
      </w:pPr>
      <w:r>
        <w:pict>
          <v:rect id="_x0000_s1403" o:spid="_x0000_s1403" o:spt="1" style="position:absolute;left:0pt;margin-left:77pt;margin-top:1.25pt;height:15pt;width:3pt;mso-position-horizontal-relative:page;z-index:251681792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404" o:spid="_x0000_s1404" style="position:absolute;left:0pt;margin-left:77.35pt;margin-top:27.9pt;height:81.45pt;width:441.25pt;mso-position-horizontal-relative:page;z-index:-251618304;mso-width-relative:page;mso-height-relative:page;" fillcolor="#F7F7F7" filled="t" stroked="f" coordorigin="1548,558" coordsize="8825,1629" path="m10372,2187l1548,2187,1548,591,1580,558,10340,558,10372,2187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777777"/>
          <w:w w:val="105"/>
        </w:rPr>
        <w:t>作业</w:t>
      </w:r>
      <w:r>
        <w:rPr>
          <w:rFonts w:ascii="Trebuchet MS" w:eastAsia="Trebuchet MS"/>
          <w:color w:val="777777"/>
          <w:w w:val="105"/>
        </w:rPr>
        <w:t>3</w:t>
      </w:r>
      <w:r>
        <w:rPr>
          <w:color w:val="777777"/>
          <w:w w:val="105"/>
        </w:rPr>
        <w:t>：部署</w:t>
      </w:r>
      <w:r>
        <w:rPr>
          <w:rFonts w:ascii="Trebuchet MS" w:eastAsia="Trebuchet MS"/>
          <w:color w:val="777777"/>
          <w:w w:val="105"/>
        </w:rPr>
        <w:t>es+kibana</w:t>
      </w:r>
    </w:p>
    <w:p>
      <w:pPr>
        <w:pStyle w:val="5"/>
        <w:spacing w:before="7"/>
        <w:ind w:left="0"/>
        <w:rPr>
          <w:rFonts w:ascii="Trebuchet MS"/>
          <w:sz w:val="16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286"/>
        <w:gridCol w:w="79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555" w:type="dxa"/>
            <w:tcBorders>
              <w:top w:val="single" w:color="E7E9EC" w:sz="18" w:space="0"/>
              <w:lef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  <w:tc>
          <w:tcPr>
            <w:tcW w:w="8268" w:type="dxa"/>
            <w:gridSpan w:val="2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286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31"/>
              <w:jc w:val="right"/>
              <w:rPr>
                <w:sz w:val="17"/>
              </w:rPr>
            </w:pPr>
            <w:r>
              <w:rPr>
                <w:color w:val="AA5400"/>
                <w:w w:val="103"/>
                <w:sz w:val="17"/>
              </w:rPr>
              <w:t>#</w:t>
            </w:r>
          </w:p>
        </w:tc>
        <w:tc>
          <w:tcPr>
            <w:tcW w:w="7982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10"/>
              <w:ind w:left="72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w w:val="105"/>
                <w:sz w:val="17"/>
              </w:rPr>
              <w:t>es</w:t>
            </w:r>
            <w:r>
              <w:rPr>
                <w:color w:val="AA5400"/>
                <w:spacing w:val="-20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暴露的端口很多！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286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31"/>
              <w:jc w:val="right"/>
              <w:rPr>
                <w:sz w:val="17"/>
              </w:rPr>
            </w:pPr>
            <w:r>
              <w:rPr>
                <w:color w:val="AA5400"/>
                <w:w w:val="103"/>
                <w:sz w:val="17"/>
              </w:rPr>
              <w:t>#</w:t>
            </w:r>
          </w:p>
        </w:tc>
        <w:tc>
          <w:tcPr>
            <w:tcW w:w="7982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72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w w:val="105"/>
                <w:sz w:val="17"/>
              </w:rPr>
              <w:t>es</w:t>
            </w:r>
            <w:r>
              <w:rPr>
                <w:color w:val="AA5400"/>
                <w:spacing w:val="-14"/>
                <w:w w:val="105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AA5400"/>
                <w:w w:val="105"/>
                <w:sz w:val="17"/>
              </w:rPr>
              <w:t>十分耗内存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286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31"/>
              <w:jc w:val="right"/>
              <w:rPr>
                <w:sz w:val="17"/>
              </w:rPr>
            </w:pPr>
            <w:r>
              <w:rPr>
                <w:color w:val="AA5400"/>
                <w:w w:val="103"/>
                <w:sz w:val="17"/>
              </w:rPr>
              <w:t>#</w:t>
            </w:r>
          </w:p>
        </w:tc>
        <w:tc>
          <w:tcPr>
            <w:tcW w:w="7982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72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z w:val="17"/>
              </w:rPr>
              <w:t>es</w:t>
            </w:r>
            <w:r>
              <w:rPr>
                <w:color w:val="AA5400"/>
                <w:spacing w:val="69"/>
                <w:sz w:val="17"/>
              </w:rPr>
              <w:t xml:space="preserve"> </w:t>
            </w:r>
            <w:r>
              <w:rPr>
                <w:rFonts w:hint="eastAsia" w:ascii="新宋体" w:eastAsia="新宋体"/>
                <w:color w:val="AA5400"/>
                <w:sz w:val="17"/>
              </w:rPr>
              <w:t>的数据一般需要放置到安全目录！挂载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286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spacing w:before="58"/>
              <w:ind w:right="31"/>
              <w:jc w:val="right"/>
              <w:rPr>
                <w:sz w:val="17"/>
              </w:rPr>
            </w:pPr>
            <w:r>
              <w:rPr>
                <w:color w:val="AA5400"/>
                <w:w w:val="103"/>
                <w:sz w:val="17"/>
              </w:rPr>
              <w:t>#</w:t>
            </w:r>
          </w:p>
        </w:tc>
        <w:tc>
          <w:tcPr>
            <w:tcW w:w="7982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22"/>
              <w:ind w:left="72"/>
              <w:rPr>
                <w:rFonts w:hint="eastAsia" w:ascii="新宋体" w:eastAsia="新宋体"/>
                <w:sz w:val="17"/>
              </w:rPr>
            </w:pPr>
            <w:r>
              <w:rPr>
                <w:color w:val="AA5400"/>
                <w:sz w:val="17"/>
              </w:rPr>
              <w:t>--net</w:t>
            </w:r>
            <w:r>
              <w:rPr>
                <w:color w:val="AA5400"/>
                <w:spacing w:val="56"/>
                <w:sz w:val="17"/>
              </w:rPr>
              <w:t xml:space="preserve"> </w:t>
            </w:r>
            <w:r>
              <w:rPr>
                <w:color w:val="AA5400"/>
                <w:sz w:val="17"/>
              </w:rPr>
              <w:t>somenetwork</w:t>
            </w:r>
            <w:r>
              <w:rPr>
                <w:rFonts w:hint="eastAsia" w:ascii="新宋体" w:eastAsia="新宋体"/>
                <w:color w:val="AA5400"/>
                <w:sz w:val="17"/>
              </w:rPr>
              <w:t>？网络配置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5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286" w:type="dxa"/>
            <w:tcBorders>
              <w:lef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7982" w:type="dxa"/>
            <w:tcBorders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40"/>
          <w:pgMar w:top="520" w:right="1380" w:bottom="280" w:left="1420" w:header="720" w:footer="720" w:gutter="0"/>
          <w:cols w:space="720" w:num="1"/>
        </w:sectPr>
      </w:pPr>
    </w:p>
    <w:p>
      <w:pPr>
        <w:pStyle w:val="9"/>
        <w:numPr>
          <w:ilvl w:val="0"/>
          <w:numId w:val="20"/>
        </w:numPr>
        <w:tabs>
          <w:tab w:val="left" w:pos="811"/>
        </w:tabs>
        <w:spacing w:before="51" w:after="0" w:line="240" w:lineRule="auto"/>
        <w:ind w:left="810" w:right="0" w:hanging="347"/>
        <w:jc w:val="left"/>
        <w:rPr>
          <w:sz w:val="17"/>
        </w:rPr>
      </w:pPr>
      <w:r>
        <w:pict>
          <v:group id="_x0000_s1405" o:spid="_x0000_s1405" o:spt="203" style="position:absolute;left:0pt;margin-left:77pt;margin-top:1.65pt;height:383.85pt;width:442pt;mso-position-horizontal-relative:page;z-index:-251617280;mso-width-relative:page;mso-height-relative:page;" coordorigin="1540,33" coordsize="8840,7677">
            <o:lock v:ext="edit"/>
            <v:shape id="_x0000_s1406" o:spid="_x0000_s1406" style="position:absolute;left:1547;top:40;height:7662;width:8825;" fillcolor="#F7F7F7" filled="t" stroked="f" coordorigin="1548,41" coordsize="8825,7662" path="m10335,7702l1585,7702,1580,7702,1548,7669,1548,41,10372,41,10372,7669,10335,7702xe">
              <v:path arrowok="t"/>
              <v:fill on="t" focussize="0,0"/>
              <v:stroke on="f"/>
              <v:imagedata o:title=""/>
              <o:lock v:ext="edit"/>
            </v:shape>
            <v:shape id="_x0000_s1407" o:spid="_x0000_s1407" style="position:absolute;left:1547;top:40;height:7662;width:8825;" filled="f" stroked="t" coordorigin="1548,41" coordsize="8825,7662" path="m1548,7664l1548,41m10372,41l10372,7664,10372,7669,10371,7674,10369,7679,10367,7683,10365,7687,10361,7691,10358,7694,10353,7697,10349,7699,10344,7701,10340,7702,10335,7702,1585,7702,1580,7702,1576,7701,1571,7699,1567,7697,1562,7694,1559,7691,1555,7687,1553,7683,1551,7679,1549,7674,1548,7669,1548,7664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08" o:spid="_x0000_s1408" o:spt="1" style="position:absolute;left:1555;top:40;height:7564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09" o:spid="_x0000_s1409" o:spt="1" style="position:absolute;left:2095;top:40;height:7564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pict>
          <v:shape id="_x0000_s1410" o:spid="_x0000_s1410" style="position:absolute;left:0pt;margin-left:77.35pt;margin-top:631.9pt;height:182pt;width:441.25pt;mso-position-horizontal-relative:page;mso-position-vertical-relative:page;z-index:-251616256;mso-width-relative:page;mso-height-relative:page;" fillcolor="#F7F7F7" filled="t" stroked="f" coordorigin="1548,12638" coordsize="8825,3640" path="m10372,16277l1548,16277,1548,12671,1580,12638,10340,12638,10372,16277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AA5400"/>
          <w:spacing w:val="-8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spacing w:val="1"/>
          <w:w w:val="105"/>
          <w:sz w:val="17"/>
        </w:rPr>
        <w:t xml:space="preserve">启动 </w:t>
      </w:r>
      <w:r>
        <w:rPr>
          <w:color w:val="AA5400"/>
          <w:w w:val="105"/>
          <w:sz w:val="17"/>
        </w:rPr>
        <w:t>elasticsearch</w:t>
      </w:r>
    </w:p>
    <w:p>
      <w:pPr>
        <w:pStyle w:val="9"/>
        <w:numPr>
          <w:ilvl w:val="0"/>
          <w:numId w:val="20"/>
        </w:numPr>
        <w:tabs>
          <w:tab w:val="left" w:pos="811"/>
        </w:tabs>
        <w:spacing w:before="89" w:after="0" w:line="381" w:lineRule="auto"/>
        <w:ind w:left="810" w:right="1622" w:hanging="346"/>
        <w:jc w:val="left"/>
        <w:rPr>
          <w:sz w:val="17"/>
        </w:rPr>
      </w:pPr>
      <w:r>
        <w:rPr>
          <w:color w:val="333333"/>
          <w:w w:val="105"/>
          <w:sz w:val="17"/>
        </w:rPr>
        <w:t>docker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run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-d</w:t>
      </w:r>
      <w:r>
        <w:rPr>
          <w:color w:val="0000CC"/>
          <w:spacing w:val="-1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--name</w:t>
      </w:r>
      <w:r>
        <w:rPr>
          <w:color w:val="0000CC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elasticsearch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-p</w:t>
      </w:r>
      <w:r>
        <w:rPr>
          <w:color w:val="0000CC"/>
          <w:spacing w:val="-14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9200</w:t>
      </w:r>
      <w:r>
        <w:rPr>
          <w:color w:val="333333"/>
          <w:w w:val="105"/>
          <w:sz w:val="17"/>
        </w:rPr>
        <w:t>:9200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-p</w:t>
      </w:r>
      <w:r>
        <w:rPr>
          <w:color w:val="0000CC"/>
          <w:spacing w:val="-14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9300</w:t>
      </w:r>
      <w:r>
        <w:rPr>
          <w:color w:val="333333"/>
          <w:w w:val="105"/>
          <w:sz w:val="17"/>
        </w:rPr>
        <w:t>:9300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-e</w:t>
      </w:r>
      <w:r>
        <w:rPr>
          <w:color w:val="0000CC"/>
          <w:spacing w:val="-10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"discovery.type=single-node"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elasticsearch:7.6.2</w:t>
      </w:r>
    </w:p>
    <w:p>
      <w:pPr>
        <w:spacing w:before="0" w:line="170" w:lineRule="exact"/>
        <w:ind w:left="464" w:right="0" w:firstLine="0"/>
        <w:jc w:val="left"/>
        <w:rPr>
          <w:sz w:val="17"/>
        </w:rPr>
      </w:pPr>
      <w:r>
        <w:rPr>
          <w:color w:val="999999"/>
          <w:w w:val="103"/>
          <w:sz w:val="17"/>
        </w:rPr>
        <w:t>8</w:t>
      </w:r>
    </w:p>
    <w:p>
      <w:pPr>
        <w:pStyle w:val="9"/>
        <w:numPr>
          <w:ilvl w:val="0"/>
          <w:numId w:val="21"/>
        </w:numPr>
        <w:tabs>
          <w:tab w:val="left" w:pos="811"/>
          <w:tab w:val="left" w:pos="3379"/>
        </w:tabs>
        <w:spacing w:before="64" w:after="0" w:line="240" w:lineRule="auto"/>
        <w:ind w:left="810" w:right="0" w:hanging="347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#</w:t>
      </w:r>
      <w:r>
        <w:rPr>
          <w:color w:val="AA5400"/>
          <w:spacing w:val="-14"/>
          <w:w w:val="105"/>
          <w:sz w:val="17"/>
        </w:rPr>
        <w:t xml:space="preserve"> </w:t>
      </w:r>
      <w:r>
        <w:rPr>
          <w:rFonts w:hint="eastAsia" w:ascii="新宋体" w:eastAsia="新宋体"/>
          <w:color w:val="AA5400"/>
          <w:w w:val="105"/>
          <w:sz w:val="17"/>
        </w:rPr>
        <w:t>启动了</w:t>
      </w:r>
      <w:r>
        <w:rPr>
          <w:rFonts w:hint="eastAsia" w:ascii="新宋体" w:eastAsia="新宋体"/>
          <w:color w:val="AA5400"/>
          <w:spacing w:val="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Linux</w:t>
      </w:r>
      <w:r>
        <w:rPr>
          <w:rFonts w:hint="eastAsia" w:ascii="新宋体" w:eastAsia="新宋体"/>
          <w:color w:val="AA5400"/>
          <w:w w:val="105"/>
          <w:sz w:val="17"/>
        </w:rPr>
        <w:t>就可卡住了</w:t>
      </w:r>
      <w:r>
        <w:rPr>
          <w:rFonts w:hint="eastAsia" w:ascii="新宋体" w:eastAsia="新宋体"/>
          <w:color w:val="AA5400"/>
          <w:w w:val="105"/>
          <w:sz w:val="17"/>
        </w:rPr>
        <w:tab/>
      </w:r>
      <w:r>
        <w:rPr>
          <w:color w:val="AA5400"/>
          <w:w w:val="105"/>
          <w:sz w:val="17"/>
        </w:rPr>
        <w:t>docker</w:t>
      </w:r>
      <w:r>
        <w:rPr>
          <w:color w:val="AA5400"/>
          <w:spacing w:val="-18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stats</w:t>
      </w:r>
      <w:r>
        <w:rPr>
          <w:color w:val="AA5400"/>
          <w:spacing w:val="-17"/>
          <w:w w:val="105"/>
          <w:sz w:val="17"/>
        </w:rPr>
        <w:t xml:space="preserve"> </w:t>
      </w:r>
      <w:r>
        <w:rPr>
          <w:rFonts w:hint="eastAsia" w:ascii="新宋体" w:eastAsia="新宋体"/>
          <w:color w:val="AA5400"/>
          <w:w w:val="105"/>
          <w:sz w:val="17"/>
        </w:rPr>
        <w:t>查看</w:t>
      </w:r>
      <w:r>
        <w:rPr>
          <w:color w:val="AA5400"/>
          <w:w w:val="105"/>
          <w:sz w:val="17"/>
        </w:rPr>
        <w:t>cpu</w:t>
      </w:r>
      <w:r>
        <w:rPr>
          <w:rFonts w:hint="eastAsia" w:ascii="新宋体" w:eastAsia="新宋体"/>
          <w:color w:val="AA5400"/>
          <w:w w:val="105"/>
          <w:sz w:val="17"/>
        </w:rPr>
        <w:t>的状态</w:t>
      </w:r>
    </w:p>
    <w:p>
      <w:pPr>
        <w:pStyle w:val="9"/>
        <w:numPr>
          <w:ilvl w:val="0"/>
          <w:numId w:val="21"/>
        </w:numPr>
        <w:tabs>
          <w:tab w:val="left" w:pos="811"/>
        </w:tabs>
        <w:spacing w:before="52" w:after="0" w:line="240" w:lineRule="auto"/>
        <w:ind w:left="810" w:right="0" w:hanging="452"/>
        <w:jc w:val="left"/>
        <w:rPr>
          <w:rFonts w:hint="eastAsia" w:ascii="新宋体" w:eastAsia="新宋体"/>
          <w:sz w:val="17"/>
        </w:rPr>
      </w:pPr>
      <w:r>
        <w:rPr>
          <w:color w:val="AA5400"/>
          <w:spacing w:val="-7"/>
          <w:w w:val="105"/>
          <w:sz w:val="17"/>
        </w:rPr>
        <w:t xml:space="preserve"># </w:t>
      </w:r>
      <w:r>
        <w:rPr>
          <w:color w:val="AA5400"/>
          <w:w w:val="105"/>
          <w:sz w:val="17"/>
        </w:rPr>
        <w:t>es</w:t>
      </w:r>
      <w:r>
        <w:rPr>
          <w:color w:val="AA5400"/>
          <w:spacing w:val="-12"/>
          <w:w w:val="105"/>
          <w:sz w:val="17"/>
        </w:rPr>
        <w:t xml:space="preserve"> </w:t>
      </w:r>
      <w:r>
        <w:rPr>
          <w:rFonts w:hint="eastAsia" w:ascii="新宋体" w:eastAsia="新宋体"/>
          <w:color w:val="AA5400"/>
          <w:w w:val="105"/>
          <w:sz w:val="17"/>
        </w:rPr>
        <w:t>是十分耗内存的</w:t>
      </w:r>
    </w:p>
    <w:p>
      <w:pPr>
        <w:pStyle w:val="9"/>
        <w:numPr>
          <w:ilvl w:val="0"/>
          <w:numId w:val="21"/>
        </w:numPr>
        <w:tabs>
          <w:tab w:val="left" w:pos="811"/>
        </w:tabs>
        <w:spacing w:before="52" w:after="0" w:line="240" w:lineRule="auto"/>
        <w:ind w:left="810" w:right="0" w:hanging="45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  <w:lang w:val="en-US" w:eastAsia="zh-CN"/>
        </w:rPr>
        <w:t xml:space="preserve">  docker ps   查看启动的镜像</w:t>
      </w:r>
    </w:p>
    <w:p>
      <w:pPr>
        <w:pStyle w:val="9"/>
        <w:numPr>
          <w:ilvl w:val="0"/>
          <w:numId w:val="21"/>
        </w:numPr>
        <w:tabs>
          <w:tab w:val="left" w:pos="811"/>
        </w:tabs>
        <w:spacing w:before="52" w:after="0" w:line="240" w:lineRule="auto"/>
        <w:ind w:left="810" w:right="0" w:hanging="45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  <w:lang w:val="en-US" w:eastAsia="zh-CN"/>
        </w:rPr>
        <w:t xml:space="preserve">  docker stop  tomcatId  减少内存开支 </w:t>
      </w:r>
    </w:p>
    <w:p>
      <w:pPr>
        <w:spacing w:before="88"/>
        <w:ind w:left="359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11</w:t>
      </w:r>
    </w:p>
    <w:p>
      <w:pPr>
        <w:pStyle w:val="9"/>
        <w:numPr>
          <w:ilvl w:val="0"/>
          <w:numId w:val="22"/>
        </w:numPr>
        <w:tabs>
          <w:tab w:val="left" w:pos="811"/>
        </w:tabs>
        <w:spacing w:before="65" w:after="0" w:line="240" w:lineRule="auto"/>
        <w:ind w:left="810" w:right="0" w:hanging="452"/>
        <w:jc w:val="left"/>
        <w:rPr>
          <w:rFonts w:hint="eastAsia" w:ascii="新宋体" w:eastAsia="新宋体"/>
          <w:sz w:val="17"/>
        </w:rPr>
      </w:pPr>
      <w:r>
        <w:rPr>
          <w:color w:val="AA5400"/>
          <w:spacing w:val="-12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测试一下</w:t>
      </w:r>
      <w:r>
        <w:rPr>
          <w:color w:val="AA5400"/>
          <w:w w:val="105"/>
          <w:sz w:val="17"/>
        </w:rPr>
        <w:t>es</w:t>
      </w:r>
      <w:r>
        <w:rPr>
          <w:rFonts w:hint="eastAsia" w:ascii="新宋体" w:eastAsia="新宋体"/>
          <w:color w:val="AA5400"/>
          <w:w w:val="105"/>
          <w:sz w:val="17"/>
        </w:rPr>
        <w:t>是否成功了</w:t>
      </w:r>
    </w:p>
    <w:p>
      <w:pPr>
        <w:pStyle w:val="9"/>
        <w:numPr>
          <w:ilvl w:val="0"/>
          <w:numId w:val="22"/>
        </w:numPr>
        <w:tabs>
          <w:tab w:val="left" w:pos="811"/>
        </w:tabs>
        <w:spacing w:before="88" w:after="0" w:line="381" w:lineRule="auto"/>
        <w:ind w:left="359" w:right="4160" w:firstLine="0"/>
        <w:jc w:val="left"/>
        <w:rPr>
          <w:sz w:val="17"/>
        </w:rPr>
      </w:pPr>
      <w:r>
        <w:rPr>
          <w:color w:val="333333"/>
          <w:spacing w:val="-1"/>
          <w:w w:val="105"/>
          <w:sz w:val="17"/>
        </w:rPr>
        <w:t>[root@localhost</w:t>
      </w:r>
      <w:r>
        <w:rPr>
          <w:color w:val="333333"/>
          <w:spacing w:val="-2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/]</w:t>
      </w:r>
      <w:r>
        <w:rPr>
          <w:color w:val="AA5400"/>
          <w:w w:val="105"/>
          <w:sz w:val="17"/>
        </w:rPr>
        <w:t>#</w:t>
      </w:r>
      <w:r>
        <w:rPr>
          <w:color w:val="AA5400"/>
          <w:spacing w:val="-2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curl</w:t>
      </w:r>
      <w:r>
        <w:rPr>
          <w:color w:val="AA5400"/>
          <w:spacing w:val="-2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localhost:9200</w:t>
      </w:r>
      <w:r>
        <w:rPr>
          <w:color w:val="AA5400"/>
          <w:spacing w:val="-105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14</w:t>
      </w:r>
      <w:r>
        <w:rPr>
          <w:color w:val="999999"/>
          <w:spacing w:val="2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tabs>
          <w:tab w:val="left" w:pos="1022"/>
        </w:tabs>
        <w:spacing w:before="0" w:line="170" w:lineRule="exact"/>
        <w:ind w:left="359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15</w:t>
      </w:r>
      <w:r>
        <w:rPr>
          <w:color w:val="999999"/>
          <w:w w:val="105"/>
          <w:sz w:val="17"/>
        </w:rPr>
        <w:tab/>
      </w:r>
      <w:r>
        <w:rPr>
          <w:color w:val="AA1111"/>
          <w:w w:val="105"/>
          <w:sz w:val="17"/>
        </w:rPr>
        <w:t>"name"</w:t>
      </w:r>
      <w:r>
        <w:rPr>
          <w:color w:val="AA1111"/>
          <w:spacing w:val="-1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"83b0d5dca26e"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3"/>
        </w:numPr>
        <w:tabs>
          <w:tab w:val="left" w:pos="1022"/>
          <w:tab w:val="left" w:pos="1023"/>
        </w:tabs>
        <w:spacing w:before="100" w:after="0" w:line="240" w:lineRule="auto"/>
        <w:ind w:left="1022" w:right="0" w:hanging="664"/>
        <w:jc w:val="left"/>
        <w:rPr>
          <w:sz w:val="17"/>
        </w:rPr>
      </w:pPr>
      <w:r>
        <w:rPr>
          <w:color w:val="AA1111"/>
          <w:w w:val="105"/>
          <w:sz w:val="17"/>
        </w:rPr>
        <w:t>"cluster_name"</w:t>
      </w:r>
      <w:r>
        <w:rPr>
          <w:color w:val="AA1111"/>
          <w:spacing w:val="-2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"docker-cluster"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3"/>
        </w:numPr>
        <w:tabs>
          <w:tab w:val="left" w:pos="1022"/>
          <w:tab w:val="left" w:pos="1023"/>
        </w:tabs>
        <w:spacing w:before="100" w:after="0" w:line="240" w:lineRule="auto"/>
        <w:ind w:left="1022" w:right="0" w:hanging="664"/>
        <w:jc w:val="left"/>
        <w:rPr>
          <w:sz w:val="17"/>
        </w:rPr>
      </w:pPr>
      <w:r>
        <w:rPr>
          <w:color w:val="AA1111"/>
          <w:spacing w:val="-1"/>
          <w:w w:val="105"/>
          <w:sz w:val="17"/>
        </w:rPr>
        <w:t>"cluster_uuid"</w:t>
      </w:r>
      <w:r>
        <w:rPr>
          <w:color w:val="AA1111"/>
          <w:spacing w:val="-2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"MjhNfYTvRVui1UCrAwMdqw"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3"/>
        </w:numPr>
        <w:tabs>
          <w:tab w:val="left" w:pos="1022"/>
          <w:tab w:val="left" w:pos="1023"/>
        </w:tabs>
        <w:spacing w:before="100" w:after="0" w:line="240" w:lineRule="auto"/>
        <w:ind w:left="1022" w:right="0" w:hanging="664"/>
        <w:jc w:val="left"/>
        <w:rPr>
          <w:sz w:val="17"/>
        </w:rPr>
      </w:pPr>
      <w:r>
        <w:rPr>
          <w:color w:val="AA1111"/>
          <w:w w:val="105"/>
          <w:sz w:val="17"/>
        </w:rPr>
        <w:t>"version"</w:t>
      </w:r>
      <w:r>
        <w:rPr>
          <w:color w:val="AA1111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>
      <w:pPr>
        <w:tabs>
          <w:tab w:val="left" w:pos="1233"/>
        </w:tabs>
        <w:spacing w:before="100"/>
        <w:ind w:left="359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19</w:t>
      </w:r>
      <w:r>
        <w:rPr>
          <w:color w:val="999999"/>
          <w:w w:val="105"/>
          <w:sz w:val="17"/>
        </w:rPr>
        <w:tab/>
      </w:r>
      <w:r>
        <w:rPr>
          <w:color w:val="AA1111"/>
          <w:w w:val="105"/>
          <w:sz w:val="17"/>
        </w:rPr>
        <w:t>"number"</w:t>
      </w:r>
      <w:r>
        <w:rPr>
          <w:color w:val="AA1111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"7.6.2"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4"/>
        </w:numPr>
        <w:tabs>
          <w:tab w:val="left" w:pos="1233"/>
          <w:tab w:val="left" w:pos="1234"/>
        </w:tabs>
        <w:spacing w:before="100" w:after="0" w:line="240" w:lineRule="auto"/>
        <w:ind w:left="1233" w:right="0" w:hanging="875"/>
        <w:jc w:val="left"/>
        <w:rPr>
          <w:sz w:val="17"/>
        </w:rPr>
      </w:pPr>
      <w:r>
        <w:rPr>
          <w:color w:val="AA1111"/>
          <w:w w:val="105"/>
          <w:sz w:val="17"/>
        </w:rPr>
        <w:t>"build_flavor"</w:t>
      </w:r>
      <w:r>
        <w:rPr>
          <w:color w:val="AA1111"/>
          <w:spacing w:val="-2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0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"default"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4"/>
        </w:numPr>
        <w:tabs>
          <w:tab w:val="left" w:pos="1233"/>
          <w:tab w:val="left" w:pos="1234"/>
        </w:tabs>
        <w:spacing w:before="101" w:after="0" w:line="240" w:lineRule="auto"/>
        <w:ind w:left="1233" w:right="0" w:hanging="875"/>
        <w:jc w:val="left"/>
        <w:rPr>
          <w:sz w:val="17"/>
        </w:rPr>
      </w:pPr>
      <w:r>
        <w:rPr>
          <w:color w:val="AA1111"/>
          <w:w w:val="105"/>
          <w:sz w:val="17"/>
        </w:rPr>
        <w:t>"build_type"</w:t>
      </w:r>
      <w:r>
        <w:rPr>
          <w:color w:val="AA1111"/>
          <w:spacing w:val="-1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"docker"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4"/>
        </w:numPr>
        <w:tabs>
          <w:tab w:val="left" w:pos="1233"/>
          <w:tab w:val="left" w:pos="1234"/>
        </w:tabs>
        <w:spacing w:before="100" w:after="0" w:line="381" w:lineRule="auto"/>
        <w:ind w:left="359" w:right="1727" w:firstLine="0"/>
        <w:jc w:val="left"/>
        <w:rPr>
          <w:sz w:val="17"/>
        </w:rPr>
      </w:pPr>
      <w:r>
        <w:rPr>
          <w:color w:val="AA1111"/>
          <w:sz w:val="17"/>
        </w:rPr>
        <w:t>"build_hash"</w:t>
      </w:r>
      <w:r>
        <w:rPr>
          <w:color w:val="AA1111"/>
          <w:spacing w:val="81"/>
          <w:sz w:val="17"/>
        </w:rPr>
        <w:t xml:space="preserve"> </w:t>
      </w:r>
      <w:r>
        <w:rPr>
          <w:color w:val="333333"/>
          <w:sz w:val="17"/>
        </w:rPr>
        <w:t>:</w:t>
      </w:r>
      <w:r>
        <w:rPr>
          <w:color w:val="333333"/>
          <w:spacing w:val="81"/>
          <w:sz w:val="17"/>
        </w:rPr>
        <w:t xml:space="preserve"> </w:t>
      </w:r>
      <w:r>
        <w:rPr>
          <w:color w:val="AA1111"/>
          <w:sz w:val="17"/>
        </w:rPr>
        <w:t>"ef48eb35cf30adf4db14086e8aabd07ef6fb113f"</w:t>
      </w:r>
      <w:r>
        <w:rPr>
          <w:color w:val="333333"/>
          <w:sz w:val="17"/>
        </w:rPr>
        <w:t>,</w:t>
      </w:r>
      <w:r>
        <w:rPr>
          <w:color w:val="333333"/>
          <w:spacing w:val="-100"/>
          <w:sz w:val="17"/>
        </w:rPr>
        <w:t xml:space="preserve"> </w:t>
      </w:r>
      <w:r>
        <w:rPr>
          <w:color w:val="999999"/>
          <w:w w:val="105"/>
          <w:sz w:val="17"/>
        </w:rPr>
        <w:t>23</w:t>
      </w:r>
      <w:r>
        <w:rPr>
          <w:color w:val="999999"/>
          <w:w w:val="105"/>
          <w:sz w:val="17"/>
        </w:rPr>
        <w:tab/>
      </w:r>
      <w:r>
        <w:rPr>
          <w:color w:val="AA1111"/>
          <w:w w:val="105"/>
          <w:sz w:val="17"/>
        </w:rPr>
        <w:t>"build_date"</w:t>
      </w:r>
      <w:r>
        <w:rPr>
          <w:color w:val="AA1111"/>
          <w:spacing w:val="-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7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"2020-03-26T06:34:37.794943Z"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5"/>
        </w:numPr>
        <w:tabs>
          <w:tab w:val="left" w:pos="1233"/>
          <w:tab w:val="left" w:pos="1234"/>
        </w:tabs>
        <w:spacing w:before="0" w:after="0" w:line="170" w:lineRule="exact"/>
        <w:ind w:left="1233" w:right="0" w:hanging="875"/>
        <w:jc w:val="left"/>
        <w:rPr>
          <w:sz w:val="17"/>
        </w:rPr>
      </w:pPr>
      <w:r>
        <w:rPr>
          <w:color w:val="AA1111"/>
          <w:w w:val="105"/>
          <w:sz w:val="17"/>
        </w:rPr>
        <w:t>"build_snapshot"</w:t>
      </w:r>
      <w:r>
        <w:rPr>
          <w:color w:val="AA1111"/>
          <w:spacing w:val="-19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8"/>
          <w:w w:val="105"/>
          <w:sz w:val="17"/>
        </w:rPr>
        <w:t xml:space="preserve"> </w:t>
      </w:r>
      <w:r>
        <w:rPr>
          <w:color w:val="211199"/>
          <w:w w:val="105"/>
          <w:sz w:val="17"/>
        </w:rPr>
        <w:t>false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5"/>
        </w:numPr>
        <w:tabs>
          <w:tab w:val="left" w:pos="1233"/>
          <w:tab w:val="left" w:pos="1234"/>
        </w:tabs>
        <w:spacing w:before="100" w:after="0" w:line="240" w:lineRule="auto"/>
        <w:ind w:left="1233" w:right="0" w:hanging="875"/>
        <w:jc w:val="left"/>
        <w:rPr>
          <w:sz w:val="17"/>
        </w:rPr>
      </w:pPr>
      <w:r>
        <w:rPr>
          <w:color w:val="AA1111"/>
          <w:w w:val="105"/>
          <w:sz w:val="17"/>
        </w:rPr>
        <w:t>"lucene_version"</w:t>
      </w:r>
      <w:r>
        <w:rPr>
          <w:color w:val="AA1111"/>
          <w:spacing w:val="-2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0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"8.4.0"</w:t>
      </w:r>
      <w:r>
        <w:rPr>
          <w:color w:val="333333"/>
          <w:w w:val="105"/>
          <w:sz w:val="17"/>
        </w:rPr>
        <w:t>,</w:t>
      </w:r>
    </w:p>
    <w:p>
      <w:pPr>
        <w:pStyle w:val="9"/>
        <w:numPr>
          <w:ilvl w:val="0"/>
          <w:numId w:val="25"/>
        </w:numPr>
        <w:tabs>
          <w:tab w:val="left" w:pos="1233"/>
          <w:tab w:val="left" w:pos="1234"/>
        </w:tabs>
        <w:spacing w:before="100" w:after="0" w:line="240" w:lineRule="auto"/>
        <w:ind w:left="1233" w:right="0" w:hanging="875"/>
        <w:jc w:val="left"/>
        <w:rPr>
          <w:sz w:val="17"/>
        </w:rPr>
      </w:pPr>
      <w:r>
        <w:rPr>
          <w:color w:val="AA1111"/>
          <w:sz w:val="17"/>
        </w:rPr>
        <w:t>"minimum_wire_compatibility_version"</w:t>
      </w:r>
      <w:r>
        <w:rPr>
          <w:color w:val="AA1111"/>
          <w:spacing w:val="62"/>
          <w:sz w:val="17"/>
        </w:rPr>
        <w:t xml:space="preserve"> </w:t>
      </w:r>
      <w:r>
        <w:rPr>
          <w:color w:val="333333"/>
          <w:sz w:val="17"/>
        </w:rPr>
        <w:t>:</w:t>
      </w:r>
      <w:r>
        <w:rPr>
          <w:color w:val="333333"/>
          <w:spacing w:val="62"/>
          <w:sz w:val="17"/>
        </w:rPr>
        <w:t xml:space="preserve"> </w:t>
      </w:r>
      <w:r>
        <w:rPr>
          <w:color w:val="AA1111"/>
          <w:sz w:val="17"/>
        </w:rPr>
        <w:t>"6.8.0"</w:t>
      </w:r>
      <w:r>
        <w:rPr>
          <w:color w:val="333333"/>
          <w:sz w:val="17"/>
        </w:rPr>
        <w:t>,</w:t>
      </w:r>
    </w:p>
    <w:p>
      <w:pPr>
        <w:pStyle w:val="9"/>
        <w:numPr>
          <w:ilvl w:val="0"/>
          <w:numId w:val="25"/>
        </w:numPr>
        <w:tabs>
          <w:tab w:val="left" w:pos="1022"/>
          <w:tab w:val="left" w:pos="1233"/>
          <w:tab w:val="left" w:pos="1234"/>
        </w:tabs>
        <w:spacing w:before="100" w:after="0" w:line="381" w:lineRule="auto"/>
        <w:ind w:left="359" w:right="2256" w:firstLine="0"/>
        <w:jc w:val="left"/>
        <w:rPr>
          <w:sz w:val="17"/>
        </w:rPr>
      </w:pPr>
      <w:r>
        <w:rPr>
          <w:color w:val="AA1111"/>
          <w:sz w:val="17"/>
        </w:rPr>
        <w:t>"minimum_index_compatibility_version"</w:t>
      </w:r>
      <w:r>
        <w:rPr>
          <w:color w:val="AA1111"/>
          <w:spacing w:val="73"/>
          <w:sz w:val="17"/>
        </w:rPr>
        <w:t xml:space="preserve"> </w:t>
      </w:r>
      <w:r>
        <w:rPr>
          <w:color w:val="333333"/>
          <w:sz w:val="17"/>
        </w:rPr>
        <w:t>:</w:t>
      </w:r>
      <w:r>
        <w:rPr>
          <w:color w:val="333333"/>
          <w:spacing w:val="74"/>
          <w:sz w:val="17"/>
        </w:rPr>
        <w:t xml:space="preserve"> </w:t>
      </w:r>
      <w:r>
        <w:rPr>
          <w:color w:val="AA1111"/>
          <w:sz w:val="17"/>
        </w:rPr>
        <w:t>"6.0.0-beta1"</w:t>
      </w:r>
      <w:r>
        <w:rPr>
          <w:color w:val="AA1111"/>
          <w:spacing w:val="-99"/>
          <w:sz w:val="17"/>
        </w:rPr>
        <w:t xml:space="preserve"> </w:t>
      </w:r>
      <w:r>
        <w:rPr>
          <w:color w:val="999999"/>
          <w:w w:val="105"/>
          <w:sz w:val="17"/>
        </w:rPr>
        <w:t>28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},</w:t>
      </w:r>
    </w:p>
    <w:p>
      <w:pPr>
        <w:tabs>
          <w:tab w:val="left" w:pos="1022"/>
        </w:tabs>
        <w:spacing w:before="0" w:line="381" w:lineRule="auto"/>
        <w:ind w:left="359" w:right="4478" w:firstLine="0"/>
        <w:jc w:val="left"/>
        <w:rPr>
          <w:sz w:val="17"/>
        </w:rPr>
      </w:pPr>
      <w:r>
        <w:rPr>
          <w:color w:val="999999"/>
          <w:w w:val="105"/>
          <w:sz w:val="17"/>
        </w:rPr>
        <w:t>29</w:t>
      </w:r>
      <w:r>
        <w:rPr>
          <w:color w:val="999999"/>
          <w:w w:val="105"/>
          <w:sz w:val="17"/>
        </w:rPr>
        <w:tab/>
      </w:r>
      <w:r>
        <w:rPr>
          <w:color w:val="AA1111"/>
          <w:w w:val="105"/>
          <w:sz w:val="17"/>
        </w:rPr>
        <w:t>"tagline"</w:t>
      </w:r>
      <w:r>
        <w:rPr>
          <w:color w:val="AA1111"/>
          <w:spacing w:val="-1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6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"You</w:t>
      </w:r>
      <w:r>
        <w:rPr>
          <w:color w:val="AA1111"/>
          <w:spacing w:val="-1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Know,</w:t>
      </w:r>
      <w:r>
        <w:rPr>
          <w:color w:val="AA1111"/>
          <w:spacing w:val="-1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for</w:t>
      </w:r>
      <w:r>
        <w:rPr>
          <w:color w:val="AA1111"/>
          <w:spacing w:val="-15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Search"</w:t>
      </w:r>
      <w:r>
        <w:rPr>
          <w:color w:val="AA1111"/>
          <w:spacing w:val="-104"/>
          <w:w w:val="105"/>
          <w:sz w:val="17"/>
        </w:rPr>
        <w:t xml:space="preserve"> </w:t>
      </w:r>
      <w:r>
        <w:rPr>
          <w:color w:val="999999"/>
          <w:w w:val="105"/>
          <w:sz w:val="17"/>
        </w:rPr>
        <w:t>30</w:t>
      </w:r>
      <w:r>
        <w:rPr>
          <w:color w:val="999999"/>
          <w:spacing w:val="2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}</w:t>
      </w:r>
    </w:p>
    <w:p>
      <w:pPr>
        <w:spacing w:before="0" w:line="170" w:lineRule="exact"/>
        <w:ind w:left="359" w:right="0" w:firstLine="0"/>
        <w:jc w:val="left"/>
        <w:rPr>
          <w:sz w:val="17"/>
        </w:rPr>
      </w:pPr>
      <w:r>
        <w:rPr>
          <w:color w:val="999999"/>
          <w:w w:val="105"/>
          <w:sz w:val="17"/>
        </w:rPr>
        <w:t>31</w:t>
      </w:r>
    </w:p>
    <w:p>
      <w:pPr>
        <w:spacing w:before="64"/>
        <w:ind w:left="359" w:right="0" w:firstLine="0"/>
        <w:jc w:val="left"/>
        <w:rPr>
          <w:rFonts w:hint="eastAsia" w:ascii="新宋体" w:eastAsia="新宋体"/>
          <w:sz w:val="17"/>
        </w:rPr>
      </w:pPr>
      <w:r>
        <w:rPr>
          <w:color w:val="999999"/>
          <w:w w:val="105"/>
          <w:sz w:val="17"/>
        </w:rPr>
        <w:t>32</w:t>
      </w:r>
      <w:r>
        <w:rPr>
          <w:color w:val="999999"/>
          <w:spacing w:val="105"/>
          <w:w w:val="105"/>
          <w:sz w:val="17"/>
        </w:rPr>
        <w:t xml:space="preserve"> </w:t>
      </w:r>
      <w:r>
        <w:rPr>
          <w:color w:val="AA5400"/>
          <w:spacing w:val="-7"/>
          <w:w w:val="105"/>
          <w:sz w:val="17"/>
        </w:rPr>
        <w:t xml:space="preserve"># </w:t>
      </w:r>
      <w:r>
        <w:rPr>
          <w:rFonts w:hint="eastAsia" w:ascii="新宋体" w:eastAsia="新宋体"/>
          <w:color w:val="AA5400"/>
          <w:w w:val="105"/>
          <w:sz w:val="17"/>
        </w:rPr>
        <w:t>查看</w:t>
      </w:r>
      <w:r>
        <w:rPr>
          <w:color w:val="AA5400"/>
          <w:w w:val="105"/>
          <w:sz w:val="17"/>
        </w:rPr>
        <w:t>docker</w:t>
      </w:r>
      <w:r>
        <w:rPr>
          <w:rFonts w:hint="eastAsia" w:ascii="新宋体" w:eastAsia="新宋体"/>
          <w:color w:val="AA5400"/>
          <w:w w:val="105"/>
          <w:sz w:val="17"/>
        </w:rPr>
        <w:t>容器占用资源情况</w:t>
      </w:r>
    </w:p>
    <w:p>
      <w:pPr>
        <w:pStyle w:val="5"/>
        <w:ind w:left="0"/>
        <w:rPr>
          <w:rFonts w:ascii="新宋体"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236220</wp:posOffset>
            </wp:positionV>
            <wp:extent cx="5639435" cy="59372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181" cy="59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11" o:spid="_x0000_s1411" o:spt="203" style="position:absolute;left:0pt;margin-left:77pt;margin-top:76.4pt;height:93.05pt;width:442pt;mso-position-horizontal-relative:page;mso-wrap-distance-bottom:0pt;mso-wrap-distance-top:0pt;z-index:-251596800;mso-width-relative:page;mso-height-relative:page;" coordorigin="1540,1528" coordsize="8840,1861">
            <o:lock v:ext="edit"/>
            <v:shape id="_x0000_s1412" o:spid="_x0000_s1412" style="position:absolute;left:1547;top:1535;height:1846;width:8825;" fillcolor="#F7F7F7" filled="t" stroked="f" coordorigin="1548,1536" coordsize="8825,1846" path="m10340,3381l1580,3381,1576,3381,1548,3349,1548,3344,1548,1568,1580,1536,10340,1536,10372,1568,10372,3349,10344,3381,10340,3381xe">
              <v:path arrowok="t"/>
              <v:fill on="t" focussize="0,0"/>
              <v:stroke on="f"/>
              <v:imagedata o:title=""/>
              <o:lock v:ext="edit"/>
            </v:shape>
            <v:shape id="_x0000_s1413" o:spid="_x0000_s1413" style="position:absolute;left:1547;top:1535;height:1846;width:8825;" filled="f" stroked="t" coordorigin="1548,1536" coordsize="8825,1846" path="m1548,3344l1548,1573,1548,1568,1549,1563,1551,1559,1553,1554,1555,1550,1559,1547,1562,1543,1567,1540,1571,1538,1576,1537,1580,1536,1585,1536,10335,1536,10340,1536,10344,1537,10349,1538,10353,1540,10358,1543,10361,1547,10365,1550,10372,1573,10372,3344,10335,3382,1585,3382,1548,3349,1548,3344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14" o:spid="_x0000_s1414" o:spt="1" style="position:absolute;left:1555;top:1663;height:162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15" o:spid="_x0000_s1415" o:spt="1" style="position:absolute;left:1960;top:1663;height:162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16" o:spid="_x0000_s1416" o:spt="202" type="#_x0000_t202" style="position:absolute;left:1567;top:1550;height:1816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26"/>
                      </w:numPr>
                      <w:tabs>
                        <w:tab w:val="left" w:pos="529"/>
                      </w:tabs>
                      <w:spacing w:before="122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13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pacing w:val="-1"/>
                        <w:w w:val="105"/>
                        <w:sz w:val="17"/>
                      </w:rPr>
                      <w:t xml:space="preserve">赶紧关闭容器，增加内存限制，修改配置文件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-e</w:t>
                    </w:r>
                    <w:r>
                      <w:rPr>
                        <w:color w:val="AA5400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环境配置修改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val="left" w:pos="529"/>
                      </w:tabs>
                      <w:spacing w:before="122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sz w:val="17"/>
                        <w:lang w:val="en-US" w:eastAsia="zh-CN"/>
                      </w:rPr>
                      <w:t xml:space="preserve">docker stop elasti的id 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val="left" w:pos="529"/>
                      </w:tabs>
                      <w:spacing w:before="88" w:line="381" w:lineRule="auto"/>
                      <w:ind w:left="528" w:right="1379" w:hanging="34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-d</w:t>
                    </w:r>
                    <w:r>
                      <w:rPr>
                        <w:color w:val="0000CC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--name</w:t>
                    </w:r>
                    <w:r>
                      <w:rPr>
                        <w:color w:val="0000CC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elasticsearch02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  <w:r>
                      <w:rPr>
                        <w:color w:val="0000CC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9200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:9200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  <w:r>
                      <w:rPr>
                        <w:color w:val="0000CC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9300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:9300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-e</w:t>
                    </w:r>
                    <w:r>
                      <w:rPr>
                        <w:color w:val="0000CC"/>
                        <w:spacing w:val="-10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 xml:space="preserve">"discovery.type=single-node"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 xml:space="preserve">-e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ES_JAVA_OPTS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"-Xms64m -Xmx512m"</w:t>
                    </w:r>
                    <w:r>
                      <w:rPr>
                        <w:color w:val="AA1111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elasticsearch:7.6.2</w:t>
                    </w:r>
                  </w:p>
                  <w:p>
                    <w:pPr>
                      <w:spacing w:before="0" w:line="169" w:lineRule="exact"/>
                      <w:ind w:left="182" w:right="0" w:firstLine="0"/>
                      <w:jc w:val="left"/>
                      <w:rPr>
                        <w:rFonts w:hint="default" w:eastAsia="宋体"/>
                        <w:sz w:val="17"/>
                        <w:lang w:val="en-US" w:eastAsia="zh-CN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  <w:r>
                      <w:rPr>
                        <w:rFonts w:hint="eastAsia" w:eastAsia="宋体"/>
                        <w:color w:val="999999"/>
                        <w:w w:val="103"/>
                        <w:sz w:val="17"/>
                        <w:lang w:val="en-US" w:eastAsia="zh-CN"/>
                      </w:rPr>
                      <w:t xml:space="preserve">    -------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elasticsearch02</w:t>
                    </w:r>
                    <w:r>
                      <w:rPr>
                        <w:rFonts w:hint="eastAsia" w:eastAsia="宋体"/>
                        <w:color w:val="333333"/>
                        <w:w w:val="105"/>
                        <w:sz w:val="17"/>
                        <w:lang w:val="en-US" w:eastAsia="zh-CN"/>
                      </w:rPr>
                      <w:t>名字和上面启动的名字不能重复</w:t>
                    </w:r>
                  </w:p>
                  <w:p>
                    <w:pPr>
                      <w:tabs>
                        <w:tab w:val="left" w:pos="634"/>
                      </w:tabs>
                      <w:spacing w:before="64"/>
                      <w:ind w:left="182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color w:val="AA5400"/>
                        <w:spacing w:val="27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查看</w:t>
                    </w:r>
                    <w:r>
                      <w:rPr>
                        <w:color w:val="AA5400"/>
                        <w:sz w:val="17"/>
                      </w:rPr>
                      <w:t>docker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容器占用资源情况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2294890</wp:posOffset>
            </wp:positionV>
            <wp:extent cx="5595620" cy="43688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589" cy="437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ind w:left="0"/>
        <w:rPr>
          <w:rFonts w:ascii="新宋体"/>
          <w:sz w:val="11"/>
        </w:rPr>
      </w:pPr>
    </w:p>
    <w:p>
      <w:pPr>
        <w:pStyle w:val="5"/>
        <w:spacing w:before="2"/>
        <w:ind w:left="0"/>
        <w:rPr>
          <w:rFonts w:ascii="新宋体"/>
          <w:sz w:val="12"/>
        </w:rPr>
      </w:pPr>
    </w:p>
    <w:p>
      <w:pPr>
        <w:pStyle w:val="5"/>
        <w:spacing w:before="11"/>
        <w:ind w:left="0"/>
        <w:rPr>
          <w:rFonts w:ascii="新宋体"/>
          <w:sz w:val="14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82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555" w:type="dxa"/>
            <w:tcBorders>
              <w:top w:val="single" w:color="E7E9EC" w:sz="18" w:space="0"/>
              <w:lef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  <w:tc>
          <w:tcPr>
            <w:tcW w:w="8269" w:type="dxa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1" w:hRule="atLeast"/>
        </w:trPr>
        <w:tc>
          <w:tcPr>
            <w:tcW w:w="55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  <w:p>
            <w:pPr>
              <w:pStyle w:val="10"/>
              <w:spacing w:before="10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  <w:p>
            <w:pPr>
              <w:pStyle w:val="10"/>
              <w:spacing w:before="100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8269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46"/>
              <w:ind w:left="13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[root@localhost</w:t>
            </w:r>
            <w:r>
              <w:rPr>
                <w:color w:val="333333"/>
                <w:spacing w:val="-2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/]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20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curl</w:t>
            </w:r>
            <w:r>
              <w:rPr>
                <w:color w:val="AA5400"/>
                <w:spacing w:val="-20"/>
                <w:w w:val="105"/>
                <w:sz w:val="17"/>
              </w:rPr>
              <w:t xml:space="preserve"> </w:t>
            </w:r>
            <w:r>
              <w:rPr>
                <w:color w:val="AA5400"/>
                <w:w w:val="105"/>
                <w:sz w:val="17"/>
              </w:rPr>
              <w:t>localhost:9200</w:t>
            </w:r>
          </w:p>
          <w:p>
            <w:pPr>
              <w:pStyle w:val="10"/>
              <w:spacing w:before="100"/>
              <w:ind w:left="136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{</w:t>
            </w:r>
          </w:p>
          <w:p>
            <w:pPr>
              <w:pStyle w:val="10"/>
              <w:spacing w:before="100" w:line="381" w:lineRule="auto"/>
              <w:ind w:left="348" w:right="389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 xml:space="preserve">"name" 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"5a262b522bbf"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"cluster_name"</w:t>
            </w:r>
            <w:r>
              <w:rPr>
                <w:color w:val="AA1111"/>
                <w:spacing w:val="44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:</w:t>
            </w:r>
            <w:r>
              <w:rPr>
                <w:color w:val="333333"/>
                <w:spacing w:val="45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"docker-cluster"</w:t>
            </w:r>
            <w:r>
              <w:rPr>
                <w:color w:val="333333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348" w:right="2525"/>
              <w:rPr>
                <w:sz w:val="17"/>
              </w:rPr>
            </w:pPr>
            <w:r>
              <w:rPr>
                <w:color w:val="AA1111"/>
                <w:sz w:val="17"/>
              </w:rPr>
              <w:t>"cluster_uuid"</w:t>
            </w:r>
            <w:r>
              <w:rPr>
                <w:color w:val="AA1111"/>
                <w:spacing w:val="56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:</w:t>
            </w:r>
            <w:r>
              <w:rPr>
                <w:color w:val="333333"/>
                <w:spacing w:val="57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"rGMaCpVXScGaZcv_UtK3gQ"</w:t>
            </w:r>
            <w:r>
              <w:rPr>
                <w:color w:val="333333"/>
                <w:sz w:val="17"/>
              </w:rPr>
              <w:t>,</w:t>
            </w:r>
            <w:r>
              <w:rPr>
                <w:color w:val="333333"/>
                <w:spacing w:val="-100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"version"</w:t>
            </w:r>
            <w:r>
              <w:rPr>
                <w:color w:val="AA1111"/>
                <w:spacing w:val="-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3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  <w:p>
            <w:pPr>
              <w:pStyle w:val="10"/>
              <w:spacing w:line="381" w:lineRule="auto"/>
              <w:ind w:left="559" w:right="481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 xml:space="preserve">"number" </w:t>
            </w:r>
            <w:r>
              <w:rPr>
                <w:color w:val="333333"/>
                <w:w w:val="105"/>
                <w:sz w:val="17"/>
              </w:rPr>
              <w:t xml:space="preserve">: </w:t>
            </w:r>
            <w:r>
              <w:rPr>
                <w:color w:val="AA1111"/>
                <w:w w:val="105"/>
                <w:sz w:val="17"/>
              </w:rPr>
              <w:t>"7.6.2"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1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"build_flavor"</w:t>
            </w:r>
            <w:r>
              <w:rPr>
                <w:color w:val="AA1111"/>
                <w:spacing w:val="-24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3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"default"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104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"build_type"</w:t>
            </w:r>
            <w:r>
              <w:rPr>
                <w:color w:val="AA1111"/>
                <w:spacing w:val="-1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0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"docker"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381" w:lineRule="auto"/>
              <w:ind w:left="559" w:right="302"/>
              <w:rPr>
                <w:sz w:val="17"/>
              </w:rPr>
            </w:pPr>
            <w:r>
              <w:rPr>
                <w:color w:val="AA1111"/>
                <w:sz w:val="17"/>
              </w:rPr>
              <w:t>"build_hash"</w:t>
            </w:r>
            <w:r>
              <w:rPr>
                <w:color w:val="AA1111"/>
                <w:spacing w:val="8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:</w:t>
            </w:r>
            <w:r>
              <w:rPr>
                <w:color w:val="333333"/>
                <w:spacing w:val="82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"ef48eb35cf30adf4db14086e8aabd07ef6fb113f"</w:t>
            </w:r>
            <w:r>
              <w:rPr>
                <w:color w:val="333333"/>
                <w:sz w:val="17"/>
              </w:rPr>
              <w:t>,</w:t>
            </w:r>
            <w:r>
              <w:rPr>
                <w:color w:val="333333"/>
                <w:spacing w:val="-99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"build_date"</w:t>
            </w:r>
            <w:r>
              <w:rPr>
                <w:color w:val="AA1111"/>
                <w:spacing w:val="-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7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"2020-03-26T06:34:37.794943Z"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line="170" w:lineRule="exact"/>
              <w:ind w:left="559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"build_snapshot"</w:t>
            </w:r>
            <w:r>
              <w:rPr>
                <w:color w:val="AA1111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  <w:p>
            <w:pPr>
              <w:pStyle w:val="10"/>
              <w:spacing w:before="99"/>
              <w:ind w:left="559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"lucene_version"</w:t>
            </w:r>
            <w:r>
              <w:rPr>
                <w:color w:val="AA1111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"8.4.0"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</w:tbl>
    <w:p>
      <w:pPr>
        <w:spacing w:after="0"/>
        <w:rPr>
          <w:sz w:val="17"/>
        </w:rPr>
        <w:sectPr>
          <w:pgSz w:w="11900" w:h="16840"/>
          <w:pgMar w:top="52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rFonts w:ascii="新宋体"/>
          <w:sz w:val="20"/>
        </w:rPr>
      </w:pPr>
      <w:r>
        <w:rPr>
          <w:rFonts w:ascii="新宋体"/>
          <w:sz w:val="20"/>
        </w:rPr>
        <w:pict>
          <v:group id="_x0000_s1417" o:spid="_x0000_s1417" o:spt="203" style="height:73.2pt;width:442pt;" coordsize="8840,1464">
            <o:lock v:ext="edit"/>
            <v:shape id="_x0000_s1418" o:spid="_x0000_s1418" style="position:absolute;left:7;top:7;height:1449;width:8825;" fillcolor="#F7F7F7" filled="t" stroked="f" coordorigin="8,8" coordsize="8825,1449" path="m8794,1456l45,1456,40,1456,8,1423,8,8,8832,8,8832,1423,8794,1456xe">
              <v:path arrowok="t"/>
              <v:fill on="t" focussize="0,0"/>
              <v:stroke on="f"/>
              <v:imagedata o:title=""/>
              <o:lock v:ext="edit"/>
            </v:shape>
            <v:shape id="_x0000_s1419" o:spid="_x0000_s1419" style="position:absolute;left:7;top:7;height:1449;width:8825;" filled="f" stroked="t" coordorigin="8,8" coordsize="8825,1449" path="m8,1418l8,8m8832,8l8832,1418,8832,1423,8831,1428,8829,1432,8827,1437,8824,1441,8821,1445,8817,1448,8813,1451,8808,1453,8804,1455,8799,1456,8794,1456,45,1456,40,1456,35,1455,31,1453,26,1451,22,1448,18,1445,15,1441,12,1437,10,1432,8,1428,8,1423,8,1418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20" o:spid="_x0000_s1420" o:spt="1" style="position:absolute;left:15;top:7;height:135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21" o:spid="_x0000_s1421" o:spt="1" style="position:absolute;left:555;top:7;height:135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22" o:spid="_x0000_s1422" o:spt="202" type="#_x0000_t202" style="position:absolute;left:238;top:49;height:1257;width:2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</v:shape>
            <v:shape id="_x0000_s1423" o:spid="_x0000_s1423" o:spt="202" type="#_x0000_t202" style="position:absolute;left:901;top:49;height:986;width:583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21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w w:val="105"/>
                        <w:sz w:val="17"/>
                      </w:rPr>
                      <w:t xml:space="preserve">"minimum_wire_compatibility_version"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"6.8.0"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sz w:val="17"/>
                      </w:rPr>
                      <w:t>"minimum_index_compatibility_version"</w:t>
                    </w:r>
                    <w:r>
                      <w:rPr>
                        <w:color w:val="AA1111"/>
                        <w:spacing w:val="73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73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sz w:val="17"/>
                      </w:rPr>
                      <w:t>"6.0.0-beta1"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},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w w:val="105"/>
                        <w:sz w:val="17"/>
                      </w:rPr>
                      <w:t>"tagline"</w:t>
                    </w:r>
                    <w:r>
                      <w:rPr>
                        <w:color w:val="AA1111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"You</w:t>
                    </w:r>
                    <w:r>
                      <w:rPr>
                        <w:color w:val="AA1111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Know,</w:t>
                    </w:r>
                    <w:r>
                      <w:rPr>
                        <w:color w:val="AA1111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for</w:t>
                    </w:r>
                    <w:r>
                      <w:rPr>
                        <w:color w:val="AA1111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Search"</w:t>
                    </w:r>
                  </w:p>
                </w:txbxContent>
              </v:textbox>
            </v:shape>
            <v:shape id="_x0000_s1424" o:spid="_x0000_s1424" o:spt="202" type="#_x0000_t202" style="position:absolute;left:690;top:1129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ind w:left="0"/>
        <w:rPr>
          <w:rFonts w:ascii="新宋体"/>
          <w:sz w:val="20"/>
        </w:rPr>
      </w:pPr>
    </w:p>
    <w:p>
      <w:pPr>
        <w:pStyle w:val="5"/>
        <w:spacing w:before="8"/>
        <w:ind w:left="0"/>
        <w:rPr>
          <w:rFonts w:ascii="新宋体"/>
          <w:sz w:val="23"/>
        </w:rPr>
      </w:pPr>
    </w:p>
    <w:p>
      <w:pPr>
        <w:pStyle w:val="5"/>
        <w:spacing w:before="58"/>
        <w:ind w:left="405"/>
      </w:pPr>
      <w:r>
        <w:pict>
          <v:rect id="_x0000_s1425" o:spid="_x0000_s1425" o:spt="1" style="position:absolute;left:0pt;margin-left:77pt;margin-top:4.15pt;height:15pt;width:3pt;mso-position-horizontal-relative:page;z-index:251682816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777777"/>
        </w:rPr>
        <w:t>作业</w:t>
      </w:r>
      <w:r>
        <w:rPr>
          <w:rFonts w:ascii="Trebuchet MS" w:eastAsia="Trebuchet MS"/>
          <w:color w:val="777777"/>
        </w:rPr>
        <w:t>4</w:t>
      </w:r>
      <w:r>
        <w:rPr>
          <w:color w:val="777777"/>
          <w:spacing w:val="8"/>
        </w:rPr>
        <w:t xml:space="preserve">：使用 </w:t>
      </w:r>
      <w:r>
        <w:rPr>
          <w:rFonts w:ascii="Trebuchet MS" w:eastAsia="Trebuchet MS"/>
          <w:color w:val="777777"/>
        </w:rPr>
        <w:t>kibana</w:t>
      </w:r>
      <w:r>
        <w:rPr>
          <w:rFonts w:ascii="Trebuchet MS" w:eastAsia="Trebuchet MS"/>
          <w:color w:val="777777"/>
          <w:spacing w:val="33"/>
        </w:rPr>
        <w:t xml:space="preserve"> </w:t>
      </w:r>
      <w:r>
        <w:rPr>
          <w:color w:val="777777"/>
          <w:spacing w:val="11"/>
        </w:rPr>
        <w:t xml:space="preserve">连接 </w:t>
      </w:r>
      <w:r>
        <w:rPr>
          <w:rFonts w:ascii="Trebuchet MS" w:eastAsia="Trebuchet MS"/>
          <w:color w:val="777777"/>
        </w:rPr>
        <w:t>es</w:t>
      </w:r>
      <w:r>
        <w:rPr>
          <w:rFonts w:ascii="Trebuchet MS" w:eastAsia="Trebuchet MS"/>
          <w:color w:val="777777"/>
          <w:spacing w:val="21"/>
        </w:rPr>
        <w:t xml:space="preserve"> ? </w:t>
      </w:r>
      <w:r>
        <w:rPr>
          <w:color w:val="777777"/>
        </w:rPr>
        <w:t>思考网络如何才能连接过去！</w:t>
      </w:r>
    </w:p>
    <w:p>
      <w:pPr>
        <w:pStyle w:val="5"/>
        <w:spacing w:before="9"/>
        <w:ind w:left="0"/>
        <w:rPr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88900</wp:posOffset>
            </wp:positionV>
            <wp:extent cx="5639435" cy="271907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61" cy="2719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7" w:after="2"/>
      </w:pPr>
      <w:bookmarkStart w:id="16" w:name="可视化"/>
      <w:bookmarkEnd w:id="16"/>
      <w:r>
        <w:rPr>
          <w:color w:val="333333"/>
        </w:rPr>
        <w:t>可视化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426" o:spid="_x0000_s1426" o:spt="203" style="height:0.75pt;width:442pt;" coordsize="8840,15">
            <o:lock v:ext="edit"/>
            <v:rect id="_x0000_s1427" o:spid="_x0000_s1427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4"/>
        <w:ind w:left="0"/>
        <w:rPr>
          <w:b/>
          <w:sz w:val="5"/>
        </w:rPr>
      </w:pPr>
    </w:p>
    <w:p>
      <w:pPr>
        <w:pStyle w:val="5"/>
        <w:spacing w:before="58"/>
        <w:ind w:left="570"/>
      </w:pPr>
      <w:r>
        <w:pict>
          <v:shape id="_x0000_s1428" o:spid="_x0000_s1428" style="position:absolute;left:0pt;margin-left:87.5pt;margin-top:10.15pt;height:3.75pt;width:3.8pt;mso-position-horizontal-relative:page;z-index:251682816;mso-width-relative:page;mso-height-relative:page;" fillcolor="#333333" filled="t" stroked="f" coordorigin="1751,204" coordsize="76,75" path="m1793,279l1783,279,1778,278,1751,246,1751,236,1783,204,1793,204,1826,241,1826,246,1793,279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Trebuchet MS" w:eastAsia="Trebuchet MS"/>
          <w:color w:val="333333"/>
          <w:w w:val="105"/>
        </w:rPr>
        <w:t>portainer</w:t>
      </w:r>
      <w:r>
        <w:rPr>
          <w:color w:val="333333"/>
          <w:w w:val="105"/>
        </w:rPr>
        <w:t>（线用这个）</w:t>
      </w:r>
    </w:p>
    <w:p>
      <w:pPr>
        <w:pStyle w:val="5"/>
        <w:spacing w:before="14"/>
        <w:ind w:left="0"/>
        <w:rPr>
          <w:sz w:val="8"/>
        </w:rPr>
      </w:pPr>
      <w:r>
        <w:pict>
          <v:group id="_x0000_s1429" o:spid="_x0000_s1429" o:spt="203" style="position:absolute;left:0pt;margin-left:77pt;margin-top:10pt;height:52.55pt;width:442pt;mso-position-horizontal-relative:page;mso-wrap-distance-bottom:0pt;mso-wrap-distance-top:0pt;z-index:-251595776;mso-width-relative:page;mso-height-relative:page;" coordorigin="1540,201" coordsize="8840,1051">
            <o:lock v:ext="edit"/>
            <v:shape id="_x0000_s1430" o:spid="_x0000_s1430" style="position:absolute;left:1547;top:208;height:1036;width:8825;" fillcolor="#F7F7F7" filled="t" stroked="f" coordorigin="1548,208" coordsize="8825,1036" path="m10340,1244l1580,1244,1576,1243,1548,1211,1548,1206,1548,241,1580,208,10340,208,10372,241,10372,1211,10344,1243,10340,1244xe">
              <v:path arrowok="t"/>
              <v:fill on="t" focussize="0,0"/>
              <v:stroke on="f"/>
              <v:imagedata o:title=""/>
              <o:lock v:ext="edit"/>
            </v:shape>
            <v:shape id="_x0000_s1431" o:spid="_x0000_s1431" style="position:absolute;left:1547;top:208;height:1036;width:8825;" filled="f" stroked="t" coordorigin="1548,208" coordsize="8825,1036" path="m1548,1206l1548,246,1548,241,1549,236,1551,232,1553,227,1555,223,1559,219,1562,216,1567,213,1571,211,1576,209,1580,208,1585,208,10335,208,10340,208,10344,209,10349,211,10353,213,10358,216,10361,219,10365,223,10372,246,10372,1206,10335,1244,1585,1244,1548,1211,1548,1206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32" o:spid="_x0000_s1432" o:spt="1" style="position:absolute;left:1555;top:336;height:81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33" o:spid="_x0000_s1433" o:spt="1" style="position:absolute;left:1960;top:336;height:676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34" o:spid="_x0000_s1434" o:spt="202" type="#_x0000_t202" style="position:absolute;left:1567;top:223;height:1005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8"/>
                      <w:ind w:left="1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 xml:space="preserve">1 </w:t>
                    </w:r>
                    <w:r>
                      <w:rPr>
                        <w:color w:val="999999"/>
                        <w:spacing w:val="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-d</w:t>
                    </w:r>
                    <w:r>
                      <w:rPr>
                        <w:color w:val="0000CC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  <w:r>
                      <w:rPr>
                        <w:color w:val="0000CC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8088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:9000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100" w:line="381" w:lineRule="auto"/>
                      <w:ind w:left="528" w:right="1480" w:hanging="346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</w:r>
                    <w:r>
                      <w:rPr>
                        <w:color w:val="999999"/>
                        <w:spacing w:val="8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--restart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always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-v</w:t>
                    </w:r>
                    <w:r>
                      <w:rPr>
                        <w:color w:val="0000CC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/var/run/docker.sock:/var/run/docker.sock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--</w:t>
                    </w:r>
                    <w:r>
                      <w:rPr>
                        <w:color w:val="0000CC"/>
                        <w:spacing w:val="-10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privileged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true</w:t>
                    </w:r>
                    <w:r>
                      <w:rPr>
                        <w:color w:val="211199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portainer/portainer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1"/>
        <w:ind w:left="0"/>
        <w:rPr>
          <w:sz w:val="6"/>
        </w:rPr>
      </w:pPr>
    </w:p>
    <w:p>
      <w:pPr>
        <w:pStyle w:val="5"/>
        <w:spacing w:before="58"/>
        <w:ind w:left="570"/>
      </w:pPr>
      <w:r>
        <w:pict>
          <v:shape id="_x0000_s1435" o:spid="_x0000_s1435" style="position:absolute;left:0pt;margin-left:87.5pt;margin-top:10.15pt;height:3.75pt;width:3.8pt;mso-position-horizontal-relative:page;z-index:251683840;mso-width-relative:page;mso-height-relative:page;" fillcolor="#333333" filled="t" stroked="f" coordorigin="1751,204" coordsize="76,75" path="m1793,279l1783,279,1778,278,1751,246,1751,236,1783,204,1793,204,1826,241,1826,246,1793,279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Trebuchet MS" w:eastAsia="Trebuchet MS"/>
          <w:color w:val="333333"/>
          <w:w w:val="105"/>
        </w:rPr>
        <w:t>Rancher</w:t>
      </w:r>
      <w:r>
        <w:rPr>
          <w:rFonts w:ascii="Trebuchet MS" w:eastAsia="Trebuchet MS"/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（</w:t>
      </w:r>
      <w:r>
        <w:rPr>
          <w:rFonts w:ascii="Trebuchet MS" w:eastAsia="Trebuchet MS"/>
          <w:color w:val="333333"/>
          <w:w w:val="105"/>
        </w:rPr>
        <w:t>CI/CD</w:t>
      </w:r>
      <w:r>
        <w:rPr>
          <w:color w:val="333333"/>
          <w:w w:val="105"/>
        </w:rPr>
        <w:t>再用）</w:t>
      </w:r>
    </w:p>
    <w:p>
      <w:pPr>
        <w:pStyle w:val="5"/>
        <w:spacing w:before="2"/>
        <w:ind w:left="0"/>
        <w:rPr>
          <w:sz w:val="23"/>
        </w:rPr>
      </w:pPr>
    </w:p>
    <w:p>
      <w:pPr>
        <w:pStyle w:val="3"/>
        <w:spacing w:before="16" w:after="3"/>
        <w:rPr>
          <w:rFonts w:ascii="Trebuchet MS" w:eastAsia="Trebuchet MS"/>
        </w:rPr>
      </w:pPr>
      <w:bookmarkStart w:id="17" w:name="什么是portainer ?"/>
      <w:bookmarkEnd w:id="17"/>
      <w:r>
        <w:rPr>
          <w:color w:val="333333"/>
          <w:w w:val="105"/>
        </w:rPr>
        <w:t>什么是</w:t>
      </w:r>
      <w:r>
        <w:rPr>
          <w:rFonts w:ascii="Trebuchet MS" w:eastAsia="Trebuchet MS"/>
          <w:color w:val="333333"/>
          <w:w w:val="105"/>
        </w:rPr>
        <w:t>portainer</w:t>
      </w:r>
      <w:r>
        <w:rPr>
          <w:rFonts w:ascii="Trebuchet MS" w:eastAsia="Trebuchet MS"/>
          <w:color w:val="333333"/>
          <w:spacing w:val="-4"/>
          <w:w w:val="105"/>
        </w:rPr>
        <w:t xml:space="preserve"> ?</w:t>
      </w:r>
    </w:p>
    <w:p>
      <w:pPr>
        <w:pStyle w:val="5"/>
        <w:spacing w:line="20" w:lineRule="exact"/>
        <w:rPr>
          <w:rFonts w:ascii="Trebuchet MS"/>
          <w:sz w:val="2"/>
        </w:rPr>
      </w:pPr>
      <w:r>
        <w:rPr>
          <w:rFonts w:ascii="Trebuchet MS"/>
          <w:sz w:val="2"/>
        </w:rPr>
        <w:pict>
          <v:group id="_x0000_s1436" o:spid="_x0000_s1436" o:spt="203" style="height:0.75pt;width:442pt;" coordsize="8840,15">
            <o:lock v:ext="edit"/>
            <v:rect id="_x0000_s1437" o:spid="_x0000_s1437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64"/>
      </w:pP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图形化界面管理工具！提供一个后台面板供我们操作！</w:t>
      </w:r>
    </w:p>
    <w:p>
      <w:pPr>
        <w:pStyle w:val="5"/>
        <w:spacing w:before="14"/>
        <w:ind w:left="0"/>
        <w:rPr>
          <w:sz w:val="8"/>
        </w:rPr>
      </w:pPr>
      <w:r>
        <w:pict>
          <v:group id="_x0000_s1438" o:spid="_x0000_s1438" o:spt="203" style="position:absolute;left:0pt;margin-left:77pt;margin-top:10.05pt;height:52.55pt;width:442pt;mso-position-horizontal-relative:page;mso-wrap-distance-bottom:0pt;mso-wrap-distance-top:0pt;z-index:-251594752;mso-width-relative:page;mso-height-relative:page;" coordorigin="1540,201" coordsize="8840,1051">
            <o:lock v:ext="edit"/>
            <v:shape id="_x0000_s1439" o:spid="_x0000_s1439" style="position:absolute;left:1547;top:208;height:1036;width:8825;" fillcolor="#F7F7F7" filled="t" stroked="f" coordorigin="1548,209" coordsize="8825,1036" path="m10340,1244l1580,1244,1576,1243,1548,1212,1548,1207,1548,241,1580,209,10340,209,10372,241,10372,1212,10344,1243,10340,1244xe">
              <v:path arrowok="t"/>
              <v:fill on="t" focussize="0,0"/>
              <v:stroke on="f"/>
              <v:imagedata o:title=""/>
              <o:lock v:ext="edit"/>
            </v:shape>
            <v:shape id="_x0000_s1440" o:spid="_x0000_s1440" style="position:absolute;left:1547;top:208;height:1036;width:8825;" filled="f" stroked="t" coordorigin="1548,209" coordsize="8825,1036" path="m1548,1207l1548,246,1548,241,1549,236,1551,232,1553,227,1555,223,1559,220,1562,216,1567,213,1571,211,1576,210,1580,209,1585,209,10335,209,10340,209,10344,210,10349,211,10353,213,10358,216,10361,220,10365,223,10372,246,10372,1207,10340,1244,10335,1244,1585,1244,1580,1244,1576,1243,1548,1212,1548,1207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41" o:spid="_x0000_s1441" o:spt="1" style="position:absolute;left:1555;top:336;height:81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42" o:spid="_x0000_s1442" o:spt="1" style="position:absolute;left:1960;top:336;height:676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43" o:spid="_x0000_s1443" o:spt="202" type="#_x0000_t202" style="position:absolute;left:1567;top:223;height:1005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8"/>
                      <w:ind w:left="1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 xml:space="preserve">1 </w:t>
                    </w:r>
                    <w:r>
                      <w:rPr>
                        <w:color w:val="999999"/>
                        <w:spacing w:val="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-d</w:t>
                    </w:r>
                    <w:r>
                      <w:rPr>
                        <w:color w:val="0000CC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-p</w:t>
                    </w:r>
                    <w:r>
                      <w:rPr>
                        <w:color w:val="0000CC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8088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:9000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100" w:line="381" w:lineRule="auto"/>
                      <w:ind w:left="528" w:right="1480" w:hanging="346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</w:r>
                    <w:r>
                      <w:rPr>
                        <w:color w:val="999999"/>
                        <w:spacing w:val="8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--restart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always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-v</w:t>
                    </w:r>
                    <w:r>
                      <w:rPr>
                        <w:color w:val="0000CC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/var/run/docker.sock:/var/run/docker.sock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--</w:t>
                    </w:r>
                    <w:r>
                      <w:rPr>
                        <w:color w:val="0000CC"/>
                        <w:spacing w:val="-10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privileged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true</w:t>
                    </w:r>
                    <w:r>
                      <w:rPr>
                        <w:color w:val="211199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portainer/portainer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1"/>
        <w:ind w:left="0"/>
        <w:rPr>
          <w:sz w:val="6"/>
        </w:rPr>
      </w:pPr>
    </w:p>
    <w:p>
      <w:pPr>
        <w:pStyle w:val="5"/>
        <w:spacing w:before="1"/>
        <w:ind w:left="0"/>
        <w:rPr>
          <w:sz w:val="6"/>
        </w:rPr>
      </w:pPr>
    </w:p>
    <w:p>
      <w:pPr>
        <w:spacing w:before="158"/>
        <w:ind w:left="182" w:right="0" w:firstLine="0"/>
        <w:jc w:val="left"/>
        <w:rPr>
          <w:sz w:val="17"/>
        </w:rPr>
      </w:pPr>
      <w:r>
        <w:rPr>
          <w:color w:val="333333"/>
          <w:w w:val="105"/>
          <w:sz w:val="17"/>
        </w:rPr>
        <w:t>docker</w:t>
      </w:r>
      <w:r>
        <w:rPr>
          <w:color w:val="333333"/>
          <w:spacing w:val="-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run</w:t>
      </w:r>
      <w:r>
        <w:rPr>
          <w:color w:val="333333"/>
          <w:spacing w:val="-8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-d</w:t>
      </w:r>
      <w:r>
        <w:rPr>
          <w:color w:val="0000CC"/>
          <w:spacing w:val="-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-p</w:t>
      </w:r>
      <w:r>
        <w:rPr>
          <w:color w:val="0000CC"/>
          <w:spacing w:val="-8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8088</w:t>
      </w:r>
      <w:r>
        <w:rPr>
          <w:color w:val="333333"/>
          <w:w w:val="105"/>
          <w:sz w:val="17"/>
        </w:rPr>
        <w:t>:9000</w:t>
      </w:r>
      <w:r>
        <w:rPr>
          <w:color w:val="333333"/>
          <w:spacing w:val="-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\</w:t>
      </w:r>
    </w:p>
    <w:p>
      <w:pPr>
        <w:spacing w:before="100" w:line="381" w:lineRule="auto"/>
        <w:ind w:left="528" w:right="1480" w:hanging="346"/>
        <w:jc w:val="left"/>
        <w:rPr>
          <w:sz w:val="17"/>
        </w:rPr>
      </w:pPr>
      <w:r>
        <w:rPr>
          <w:color w:val="999999"/>
          <w:spacing w:val="80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--restart</w:t>
      </w:r>
      <w:r>
        <w:rPr>
          <w:color w:val="981A1A"/>
          <w:w w:val="105"/>
          <w:sz w:val="17"/>
        </w:rPr>
        <w:t>=</w:t>
      </w:r>
      <w:r>
        <w:rPr>
          <w:color w:val="333333"/>
          <w:w w:val="105"/>
          <w:sz w:val="17"/>
        </w:rPr>
        <w:t>always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-v</w:t>
      </w:r>
      <w:r>
        <w:rPr>
          <w:color w:val="0000CC"/>
          <w:spacing w:val="-2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/var/run/docker.sock:/var/run/docker.sock</w:t>
      </w:r>
      <w:r>
        <w:rPr>
          <w:color w:val="333333"/>
          <w:spacing w:val="-2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--</w:t>
      </w:r>
      <w:r>
        <w:rPr>
          <w:color w:val="0000CC"/>
          <w:spacing w:val="-10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privileged</w:t>
      </w:r>
      <w:r>
        <w:rPr>
          <w:color w:val="981A1A"/>
          <w:w w:val="105"/>
          <w:sz w:val="17"/>
        </w:rPr>
        <w:t>=</w:t>
      </w:r>
      <w:r>
        <w:rPr>
          <w:color w:val="211199"/>
          <w:w w:val="105"/>
          <w:sz w:val="17"/>
        </w:rPr>
        <w:t>true</w:t>
      </w:r>
      <w:r>
        <w:rPr>
          <w:color w:val="211199"/>
          <w:spacing w:val="-5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portainer/portainer</w:t>
      </w:r>
    </w:p>
    <w:p>
      <w:pPr>
        <w:pStyle w:val="5"/>
        <w:spacing w:before="1"/>
        <w:ind w:left="0"/>
        <w:rPr>
          <w:sz w:val="6"/>
        </w:rPr>
      </w:pPr>
    </w:p>
    <w:p>
      <w:pPr>
        <w:pStyle w:val="5"/>
        <w:spacing w:before="58" w:line="309" w:lineRule="auto"/>
        <w:ind w:right="6300"/>
        <w:rPr>
          <w:rFonts w:ascii="Trebuchet MS" w:eastAsia="Trebuchet MS"/>
        </w:rPr>
      </w:pPr>
      <w:r>
        <w:rPr>
          <w:color w:val="333333"/>
          <w:spacing w:val="-1"/>
        </w:rPr>
        <w:t>外部访问测试：</w:t>
      </w:r>
      <w:r>
        <w:rPr>
          <w:rFonts w:ascii="Trebuchet MS" w:eastAsia="Trebuchet MS"/>
          <w:color w:val="4082C3"/>
          <w:spacing w:val="-1"/>
          <w:u w:val="single" w:color="4082C3"/>
        </w:rPr>
        <w:t>http://</w:t>
      </w:r>
      <w:r>
        <w:rPr>
          <w:rFonts w:hint="eastAsia" w:ascii="Trebuchet MS" w:eastAsia="宋体"/>
          <w:color w:val="4082C3"/>
          <w:spacing w:val="-1"/>
          <w:u w:val="single" w:color="4082C3"/>
          <w:lang w:val="en-US" w:eastAsia="zh-CN"/>
        </w:rPr>
        <w:t>192.168.198.134</w:t>
      </w:r>
      <w:r>
        <w:rPr>
          <w:rFonts w:ascii="Trebuchet MS" w:eastAsia="Trebuchet MS"/>
          <w:color w:val="4082C3"/>
          <w:spacing w:val="-1"/>
          <w:u w:val="single" w:color="4082C3"/>
        </w:rPr>
        <w:t>:8088/</w:t>
      </w:r>
      <w:r>
        <w:rPr>
          <w:rFonts w:ascii="Trebuchet MS" w:eastAsia="Trebuchet MS"/>
          <w:color w:val="4082C3"/>
          <w:spacing w:val="-55"/>
          <w:u w:val="single" w:color="4082C3"/>
        </w:rPr>
        <w:t xml:space="preserve"> </w:t>
      </w:r>
      <w:r>
        <w:rPr>
          <w:color w:val="333333"/>
        </w:rPr>
        <w:t>通过它来访问了</w:t>
      </w:r>
      <w:r>
        <w:rPr>
          <w:rFonts w:ascii="Trebuchet MS" w:eastAsia="Trebuchet MS"/>
          <w:color w:val="333333"/>
        </w:rPr>
        <w:t>;</w:t>
      </w:r>
    </w:p>
    <w:p>
      <w:pPr>
        <w:spacing w:after="0" w:line="309" w:lineRule="auto"/>
        <w:rPr>
          <w:rFonts w:ascii="Trebuchet MS" w:eastAsia="Trebuchet MS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571490" cy="376491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883" cy="37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ind w:left="0"/>
        <w:rPr>
          <w:rFonts w:ascii="Trebuchet MS"/>
          <w:sz w:val="10"/>
        </w:rPr>
      </w:pPr>
    </w:p>
    <w:p>
      <w:pPr>
        <w:pStyle w:val="5"/>
        <w:spacing w:before="56"/>
        <w:rPr>
          <w:rFonts w:hint="default" w:eastAsia="微软雅黑"/>
          <w:lang w:val="en-US" w:eastAsia="zh-CN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337185</wp:posOffset>
            </wp:positionV>
            <wp:extent cx="5666105" cy="32321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327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选择本地的：</w:t>
      </w:r>
      <w:r>
        <w:rPr>
          <w:rFonts w:hint="eastAsia"/>
          <w:color w:val="333333"/>
          <w:lang w:val="en-US" w:eastAsia="zh-CN"/>
        </w:rPr>
        <w:t xml:space="preserve">  密码是:admin123</w:t>
      </w:r>
    </w:p>
    <w:p>
      <w:pPr>
        <w:pStyle w:val="5"/>
        <w:spacing w:before="47"/>
      </w:pPr>
      <w:r>
        <w:rPr>
          <w:color w:val="333333"/>
        </w:rPr>
        <w:t>进入之后的面板：</w:t>
      </w:r>
    </w:p>
    <w:p>
      <w:pPr>
        <w:spacing w:after="0"/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630545" cy="348932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128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ind w:left="0"/>
        <w:rPr>
          <w:sz w:val="7"/>
        </w:r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607685" cy="340804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717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4"/>
        </w:rPr>
      </w:pPr>
    </w:p>
    <w:p>
      <w:pPr>
        <w:pStyle w:val="5"/>
        <w:spacing w:before="55"/>
      </w:pPr>
      <w:r>
        <w:rPr>
          <w:color w:val="333333"/>
        </w:rPr>
        <w:t>可视化面板我们平时不会使用，大家自己测试玩玩即可！</w:t>
      </w:r>
    </w:p>
    <w:p>
      <w:pPr>
        <w:pStyle w:val="5"/>
        <w:spacing w:before="8"/>
        <w:ind w:left="0"/>
        <w:rPr>
          <w:sz w:val="26"/>
        </w:rPr>
      </w:pPr>
    </w:p>
    <w:p>
      <w:pPr>
        <w:pStyle w:val="2"/>
        <w:spacing w:after="10"/>
        <w:rPr>
          <w:rFonts w:hint="eastAsia" w:ascii="微软雅黑" w:eastAsia="微软雅黑"/>
        </w:rPr>
      </w:pPr>
      <w:bookmarkStart w:id="18" w:name="Docker镜像讲解"/>
      <w:bookmarkEnd w:id="18"/>
      <w:r>
        <w:rPr>
          <w:color w:val="333333"/>
        </w:rPr>
        <w:t>Docker</w:t>
      </w:r>
      <w:r>
        <w:rPr>
          <w:rFonts w:hint="eastAsia" w:ascii="微软雅黑" w:eastAsia="微软雅黑"/>
          <w:color w:val="333333"/>
        </w:rPr>
        <w:t>镜像讲解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444" o:spid="_x0000_s1444" o:spt="203" style="height:0.75pt;width:442pt;" coordsize="8840,15">
            <o:lock v:ext="edit"/>
            <v:rect id="_x0000_s1445" o:spid="_x0000_s1445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3"/>
        <w:spacing w:before="71"/>
      </w:pPr>
      <w:bookmarkStart w:id="19" w:name="镜像是什么"/>
      <w:bookmarkEnd w:id="19"/>
      <w:r>
        <w:rPr>
          <w:color w:val="333333"/>
        </w:rPr>
        <w:t>镜像是什么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446" o:spid="_x0000_s1446" o:spt="203" style="height:0.75pt;width:442pt;" coordsize="8840,15">
            <o:lock v:ext="edit"/>
            <v:rect id="_x0000_s1447" o:spid="_x0000_s1447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87" w:line="206" w:lineRule="auto"/>
        <w:ind w:right="197"/>
      </w:pPr>
      <w:r>
        <w:rPr>
          <w:color w:val="333333"/>
        </w:rPr>
        <w:t>镜像是一种轻量级、可执行的独立软件保，用来打包软件运行环境和基于运行环境开发的软件，他包含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运行某个软件所需的所有内容，包括代码、运行时库、环境变量和配置文件。</w:t>
      </w:r>
    </w:p>
    <w:p>
      <w:pPr>
        <w:pStyle w:val="5"/>
        <w:spacing w:before="128"/>
      </w:pPr>
      <w:r>
        <w:rPr>
          <w:color w:val="333333"/>
        </w:rPr>
        <w:t>所有应用，直接打包</w:t>
      </w: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镜像，就可以直接跑起来！</w:t>
      </w:r>
    </w:p>
    <w:p>
      <w:pPr>
        <w:pStyle w:val="4"/>
        <w:spacing w:before="100"/>
      </w:pPr>
      <w:r>
        <w:rPr>
          <w:color w:val="333333"/>
        </w:rPr>
        <w:t>如何得到镜像</w:t>
      </w:r>
    </w:p>
    <w:p>
      <w:pPr>
        <w:pStyle w:val="5"/>
        <w:spacing w:before="115"/>
        <w:ind w:left="570"/>
      </w:pPr>
      <w:r>
        <w:pict>
          <v:shape id="_x0000_s1448" o:spid="_x0000_s1448" style="position:absolute;left:0pt;margin-left:87.5pt;margin-top:13pt;height:3.75pt;width:3.8pt;mso-position-horizontal-relative:page;z-index:251684864;mso-width-relative:page;mso-height-relative:page;" fillcolor="#333333" filled="t" stroked="f" coordorigin="1751,261" coordsize="76,75" path="m1793,336l1783,336,1778,335,1751,303,1751,293,1783,261,1793,261,1826,298,1826,303,1793,33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从远程仓库下载</w:t>
      </w:r>
    </w:p>
    <w:p>
      <w:pPr>
        <w:spacing w:after="0"/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spacing w:before="36" w:line="325" w:lineRule="exact"/>
        <w:ind w:left="570"/>
      </w:pPr>
      <w:r>
        <w:pict>
          <v:shape id="_x0000_s1449" o:spid="_x0000_s1449" style="position:absolute;left:0pt;margin-left:87.5pt;margin-top:9.05pt;height:3.75pt;width:3.8pt;mso-position-horizontal-relative:page;z-index:251686912;mso-width-relative:page;mso-height-relative:page;" fillcolor="#333333" filled="t" stroked="f" coordorigin="1751,182" coordsize="76,75" path="m1793,257l1783,257,1778,256,1751,224,1751,214,1783,182,1793,182,1826,219,1826,224,1793,257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别人拷贝给你</w:t>
      </w:r>
    </w:p>
    <w:p>
      <w:pPr>
        <w:pStyle w:val="5"/>
        <w:spacing w:line="325" w:lineRule="exact"/>
        <w:ind w:left="570"/>
        <w:rPr>
          <w:rFonts w:ascii="Tahoma" w:eastAsia="Tahoma"/>
        </w:rPr>
      </w:pPr>
      <w:r>
        <w:pict>
          <v:shape id="_x0000_s1450" o:spid="_x0000_s1450" style="position:absolute;left:0pt;margin-left:87.5pt;margin-top:6pt;height:3.75pt;width:3.8pt;mso-position-horizontal-relative:page;z-index:251687936;mso-width-relative:page;mso-height-relative:page;" fillcolor="#333333" filled="t" stroked="f" coordorigin="1751,121" coordsize="76,75" path="m1793,196l1783,196,1778,195,1751,163,1751,153,1783,121,1793,121,1826,158,1826,163,1793,19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  <w:spacing w:val="-1"/>
          <w:w w:val="105"/>
        </w:rPr>
        <w:t xml:space="preserve">自己制作一个镜像 </w:t>
      </w:r>
      <w:r>
        <w:rPr>
          <w:rFonts w:ascii="Tahoma" w:eastAsia="Tahoma"/>
          <w:color w:val="333333"/>
          <w:w w:val="105"/>
        </w:rPr>
        <w:t>DockerFile</w:t>
      </w:r>
    </w:p>
    <w:p>
      <w:pPr>
        <w:pStyle w:val="3"/>
        <w:spacing w:after="2"/>
      </w:pPr>
      <w:bookmarkStart w:id="20" w:name="Docker镜像加载原理"/>
      <w:bookmarkEnd w:id="20"/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镜像加载原理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451" o:spid="_x0000_s1451" o:spt="203" style="height:0.75pt;width:442pt;" coordsize="8840,15">
            <o:lock v:ext="edit"/>
            <v:rect id="_x0000_s1452" o:spid="_x0000_s1452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64"/>
        <w:ind w:left="405"/>
      </w:pPr>
      <w:r>
        <w:pict>
          <v:rect id="_x0000_s1453" o:spid="_x0000_s1453" o:spt="1" style="position:absolute;left:0pt;margin-left:77pt;margin-top:9.45pt;height:15pt;width:3pt;mso-position-horizontal-relative:page;z-index:251685888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Tahoma" w:eastAsia="Tahoma"/>
          <w:color w:val="777777"/>
          <w:w w:val="105"/>
        </w:rPr>
        <w:t>UnionFs</w:t>
      </w:r>
      <w:r>
        <w:rPr>
          <w:rFonts w:ascii="Tahoma" w:eastAsia="Tahoma"/>
          <w:color w:val="777777"/>
          <w:spacing w:val="-9"/>
          <w:w w:val="105"/>
        </w:rPr>
        <w:t xml:space="preserve"> </w:t>
      </w:r>
      <w:r>
        <w:rPr>
          <w:color w:val="777777"/>
          <w:w w:val="105"/>
        </w:rPr>
        <w:t>（联合文件系统）</w:t>
      </w:r>
    </w:p>
    <w:p>
      <w:pPr>
        <w:pStyle w:val="5"/>
        <w:spacing w:before="100" w:line="325" w:lineRule="exact"/>
      </w:pPr>
      <w:r>
        <w:rPr>
          <w:rFonts w:ascii="Tahoma" w:eastAsia="Tahoma"/>
          <w:color w:val="333333"/>
          <w:w w:val="105"/>
        </w:rPr>
        <w:t>UnionFs</w:t>
      </w:r>
      <w:r>
        <w:rPr>
          <w:color w:val="333333"/>
          <w:w w:val="105"/>
        </w:rPr>
        <w:t>（联合文件系统）：</w:t>
      </w:r>
      <w:r>
        <w:rPr>
          <w:rFonts w:ascii="Tahoma" w:eastAsia="Tahoma"/>
          <w:color w:val="333333"/>
          <w:w w:val="105"/>
        </w:rPr>
        <w:t>Union</w:t>
      </w:r>
      <w:r>
        <w:rPr>
          <w:color w:val="333333"/>
          <w:w w:val="105"/>
        </w:rPr>
        <w:t>文件系统（</w:t>
      </w:r>
      <w:r>
        <w:rPr>
          <w:rFonts w:ascii="Tahoma" w:eastAsia="Tahoma"/>
          <w:color w:val="333333"/>
          <w:w w:val="105"/>
        </w:rPr>
        <w:t>UnionFs</w:t>
      </w:r>
      <w:r>
        <w:rPr>
          <w:color w:val="333333"/>
          <w:w w:val="105"/>
        </w:rPr>
        <w:t>）是一种分层、轻量级并且高性能的文件系</w:t>
      </w:r>
    </w:p>
    <w:p>
      <w:pPr>
        <w:pStyle w:val="5"/>
        <w:spacing w:before="10" w:line="206" w:lineRule="auto"/>
        <w:ind w:right="182"/>
        <w:jc w:val="both"/>
      </w:pPr>
      <w:r>
        <w:rPr>
          <w:color w:val="333333"/>
        </w:rPr>
        <w:t>统，他支持对文件系统的修改作为一次提交来一层层的叠加，同时可以将不同目录挂载到同一个虚拟文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件系统下（</w:t>
      </w:r>
      <w:r>
        <w:rPr>
          <w:color w:val="333333"/>
          <w:spacing w:val="12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unite</w:t>
      </w:r>
      <w:r>
        <w:rPr>
          <w:rFonts w:ascii="Tahoma" w:eastAsia="Tahoma"/>
          <w:color w:val="333333"/>
          <w:spacing w:val="9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several</w:t>
      </w:r>
      <w:r>
        <w:rPr>
          <w:rFonts w:ascii="Tahoma" w:eastAsia="Tahoma"/>
          <w:color w:val="333333"/>
          <w:spacing w:val="9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directories</w:t>
      </w:r>
      <w:r>
        <w:rPr>
          <w:rFonts w:ascii="Tahoma" w:eastAsia="Tahoma"/>
          <w:color w:val="333333"/>
          <w:spacing w:val="9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into</w:t>
      </w:r>
      <w:r>
        <w:rPr>
          <w:rFonts w:ascii="Tahoma" w:eastAsia="Tahoma"/>
          <w:color w:val="333333"/>
          <w:spacing w:val="9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a</w:t>
      </w:r>
      <w:r>
        <w:rPr>
          <w:rFonts w:ascii="Tahoma" w:eastAsia="Tahoma"/>
          <w:color w:val="333333"/>
          <w:spacing w:val="9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single</w:t>
      </w:r>
      <w:r>
        <w:rPr>
          <w:rFonts w:ascii="Tahoma" w:eastAsia="Tahoma"/>
          <w:color w:val="333333"/>
          <w:spacing w:val="9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virtual</w:t>
      </w:r>
      <w:r>
        <w:rPr>
          <w:rFonts w:ascii="Tahoma" w:eastAsia="Tahoma"/>
          <w:color w:val="333333"/>
          <w:spacing w:val="10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filesystem)</w:t>
      </w:r>
      <w:r>
        <w:rPr>
          <w:color w:val="333333"/>
          <w:w w:val="105"/>
        </w:rPr>
        <w:t>。</w:t>
      </w:r>
      <w:r>
        <w:rPr>
          <w:rFonts w:ascii="Tahoma" w:eastAsia="Tahoma"/>
          <w:color w:val="333333"/>
          <w:w w:val="105"/>
        </w:rPr>
        <w:t>Union</w:t>
      </w:r>
      <w:r>
        <w:rPr>
          <w:color w:val="333333"/>
          <w:spacing w:val="1"/>
          <w:w w:val="105"/>
        </w:rPr>
        <w:t xml:space="preserve">文件系统是 </w:t>
      </w:r>
      <w:r>
        <w:rPr>
          <w:rFonts w:ascii="Tahoma" w:eastAsia="Tahoma"/>
          <w:color w:val="333333"/>
          <w:w w:val="105"/>
        </w:rPr>
        <w:t>Docker</w:t>
      </w:r>
      <w:r>
        <w:rPr>
          <w:color w:val="333333"/>
          <w:w w:val="105"/>
        </w:rPr>
        <w:t>镜像</w:t>
      </w:r>
      <w:r>
        <w:rPr>
          <w:color w:val="333333"/>
        </w:rPr>
        <w:t>的基础。镜像可以通过分层来进行继承，基于基础镜像（没有父镜像），可以制作各种具体的应用镜像</w:t>
      </w:r>
    </w:p>
    <w:p>
      <w:pPr>
        <w:pStyle w:val="5"/>
        <w:spacing w:before="162" w:line="206" w:lineRule="auto"/>
        <w:ind w:right="197"/>
      </w:pPr>
      <w:r>
        <w:rPr>
          <w:color w:val="333333"/>
        </w:rPr>
        <w:t>特性：一次同时加载多个文件系统，但从外面看起来，只能看到一个文件系统，联合加载会把各层文件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系统叠加起来，这样最终的文件系统会包含所有底层的文件和目录。</w:t>
      </w:r>
    </w:p>
    <w:p>
      <w:pPr>
        <w:pStyle w:val="5"/>
        <w:spacing w:before="10"/>
        <w:ind w:left="0"/>
        <w:rPr>
          <w:sz w:val="30"/>
        </w:rPr>
      </w:pPr>
    </w:p>
    <w:p>
      <w:pPr>
        <w:pStyle w:val="5"/>
        <w:ind w:left="405"/>
      </w:pPr>
      <w:r>
        <w:pict>
          <v:rect id="_x0000_s1454" o:spid="_x0000_s1454" o:spt="1" style="position:absolute;left:0pt;margin-left:77pt;margin-top:1.25pt;height:15pt;width:3pt;mso-position-horizontal-relative:page;z-index:251685888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Tahoma" w:eastAsia="Tahoma"/>
          <w:color w:val="777777"/>
          <w:w w:val="105"/>
        </w:rPr>
        <w:t>Docker</w:t>
      </w:r>
      <w:r>
        <w:rPr>
          <w:color w:val="777777"/>
          <w:w w:val="105"/>
        </w:rPr>
        <w:t>镜像加载原理</w:t>
      </w:r>
    </w:p>
    <w:p>
      <w:pPr>
        <w:pStyle w:val="5"/>
        <w:spacing w:before="115"/>
      </w:pPr>
      <w:r>
        <w:rPr>
          <w:rFonts w:ascii="Tahoma" w:eastAsia="Tahoma"/>
          <w:color w:val="333333"/>
        </w:rPr>
        <w:t>docker</w:t>
      </w:r>
      <w:r>
        <w:rPr>
          <w:color w:val="333333"/>
        </w:rPr>
        <w:t>的镜像实际上由一层一层的文件系统组成，这种层级的文件系统</w:t>
      </w:r>
      <w:r>
        <w:rPr>
          <w:rFonts w:ascii="Tahoma" w:eastAsia="Tahoma"/>
          <w:color w:val="333333"/>
        </w:rPr>
        <w:t>UnionFS</w:t>
      </w:r>
      <w:r>
        <w:rPr>
          <w:color w:val="333333"/>
        </w:rPr>
        <w:t>。</w:t>
      </w:r>
    </w:p>
    <w:p>
      <w:pPr>
        <w:pStyle w:val="5"/>
        <w:spacing w:before="135" w:line="206" w:lineRule="auto"/>
        <w:ind w:right="215"/>
      </w:pPr>
      <w:r>
        <w:rPr>
          <w:rFonts w:ascii="Tahoma" w:eastAsia="Tahoma"/>
          <w:color w:val="333333"/>
          <w:w w:val="105"/>
        </w:rPr>
        <w:t>boots(boot</w:t>
      </w:r>
      <w:r>
        <w:rPr>
          <w:rFonts w:ascii="Tahoma" w:eastAsia="Tahoma"/>
          <w:color w:val="333333"/>
          <w:spacing w:val="16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file</w:t>
      </w:r>
      <w:r>
        <w:rPr>
          <w:rFonts w:ascii="Tahoma" w:eastAsia="Tahoma"/>
          <w:color w:val="333333"/>
          <w:spacing w:val="16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system</w:t>
      </w:r>
      <w:r>
        <w:rPr>
          <w:color w:val="333333"/>
          <w:w w:val="105"/>
        </w:rPr>
        <w:t>）</w:t>
      </w:r>
      <w:r>
        <w:rPr>
          <w:color w:val="333333"/>
          <w:spacing w:val="4"/>
          <w:w w:val="105"/>
        </w:rPr>
        <w:t xml:space="preserve">主要包含 </w:t>
      </w:r>
      <w:r>
        <w:rPr>
          <w:rFonts w:ascii="Tahoma" w:eastAsia="Tahoma"/>
          <w:color w:val="333333"/>
          <w:w w:val="105"/>
        </w:rPr>
        <w:t>bootloader</w:t>
      </w:r>
      <w:r>
        <w:rPr>
          <w:color w:val="333333"/>
          <w:spacing w:val="9"/>
          <w:w w:val="105"/>
        </w:rPr>
        <w:t xml:space="preserve">和 </w:t>
      </w:r>
      <w:r>
        <w:rPr>
          <w:rFonts w:ascii="Tahoma" w:eastAsia="Tahoma"/>
          <w:color w:val="333333"/>
          <w:w w:val="105"/>
        </w:rPr>
        <w:t>Kernel,</w:t>
      </w:r>
      <w:r>
        <w:rPr>
          <w:rFonts w:ascii="Tahoma" w:eastAsia="Tahoma"/>
          <w:color w:val="333333"/>
          <w:spacing w:val="17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bootloader</w:t>
      </w:r>
      <w:r>
        <w:rPr>
          <w:color w:val="333333"/>
          <w:spacing w:val="2"/>
          <w:w w:val="105"/>
        </w:rPr>
        <w:t xml:space="preserve">主要是引导加载 </w:t>
      </w:r>
      <w:r>
        <w:rPr>
          <w:rFonts w:ascii="Tahoma" w:eastAsia="Tahoma"/>
          <w:color w:val="333333"/>
          <w:w w:val="105"/>
        </w:rPr>
        <w:t>kernel,</w:t>
      </w:r>
      <w:r>
        <w:rPr>
          <w:rFonts w:ascii="Tahoma" w:eastAsia="Tahoma"/>
          <w:color w:val="333333"/>
          <w:spacing w:val="16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Linux</w:t>
      </w:r>
      <w:r>
        <w:rPr>
          <w:color w:val="333333"/>
          <w:w w:val="105"/>
        </w:rPr>
        <w:t>刚启动时会加载</w:t>
      </w:r>
      <w:r>
        <w:rPr>
          <w:rFonts w:ascii="Tahoma" w:eastAsia="Tahoma"/>
          <w:color w:val="333333"/>
          <w:w w:val="105"/>
        </w:rPr>
        <w:t>bootfs</w:t>
      </w:r>
      <w:r>
        <w:rPr>
          <w:color w:val="333333"/>
          <w:spacing w:val="-1"/>
          <w:w w:val="105"/>
        </w:rPr>
        <w:t xml:space="preserve">文件系统，在 </w:t>
      </w:r>
      <w:r>
        <w:rPr>
          <w:rFonts w:ascii="Tahoma" w:eastAsia="Tahoma"/>
          <w:color w:val="333333"/>
          <w:w w:val="105"/>
        </w:rPr>
        <w:t>Docker</w:t>
      </w:r>
      <w:r>
        <w:rPr>
          <w:color w:val="333333"/>
          <w:spacing w:val="-1"/>
          <w:w w:val="105"/>
        </w:rPr>
        <w:t xml:space="preserve">镜像的最底层是 </w:t>
      </w:r>
      <w:r>
        <w:rPr>
          <w:rFonts w:ascii="Tahoma" w:eastAsia="Tahoma"/>
          <w:color w:val="333333"/>
          <w:w w:val="105"/>
        </w:rPr>
        <w:t>boots</w:t>
      </w:r>
      <w:r>
        <w:rPr>
          <w:color w:val="333333"/>
          <w:w w:val="105"/>
        </w:rPr>
        <w:t>。这一层与我们典型的</w:t>
      </w:r>
      <w:r>
        <w:rPr>
          <w:rFonts w:ascii="Tahoma" w:eastAsia="Tahoma"/>
          <w:color w:val="333333"/>
          <w:w w:val="105"/>
        </w:rPr>
        <w:t>Linux/Unix</w:t>
      </w:r>
      <w:r>
        <w:rPr>
          <w:color w:val="333333"/>
          <w:w w:val="105"/>
        </w:rPr>
        <w:t>系</w:t>
      </w:r>
      <w:r>
        <w:rPr>
          <w:color w:val="333333"/>
        </w:rPr>
        <w:t>统是一样的，包括</w:t>
      </w:r>
      <w:r>
        <w:rPr>
          <w:rFonts w:ascii="Tahoma" w:eastAsia="Tahoma"/>
          <w:color w:val="333333"/>
        </w:rPr>
        <w:t>bootloader</w:t>
      </w:r>
      <w:r>
        <w:rPr>
          <w:color w:val="333333"/>
          <w:spacing w:val="4"/>
        </w:rPr>
        <w:t xml:space="preserve">和     </w:t>
      </w:r>
      <w:r>
        <w:rPr>
          <w:rFonts w:ascii="Tahoma" w:eastAsia="Tahoma"/>
          <w:color w:val="333333"/>
        </w:rPr>
        <w:t>Kernel</w:t>
      </w:r>
      <w:r>
        <w:rPr>
          <w:color w:val="333333"/>
        </w:rPr>
        <w:t>。当</w:t>
      </w:r>
      <w:r>
        <w:rPr>
          <w:rFonts w:ascii="Tahoma" w:eastAsia="Tahoma"/>
          <w:color w:val="333333"/>
        </w:rPr>
        <w:t>boot</w:t>
      </w:r>
      <w:r>
        <w:rPr>
          <w:color w:val="333333"/>
        </w:rPr>
        <w:t>加载完成之后整个内核就都在内存中了，此时内存的</w:t>
      </w:r>
      <w:r>
        <w:rPr>
          <w:color w:val="333333"/>
          <w:w w:val="105"/>
        </w:rPr>
        <w:t>使</w:t>
      </w:r>
      <w:r>
        <w:rPr>
          <w:color w:val="333333"/>
          <w:spacing w:val="-2"/>
          <w:w w:val="105"/>
        </w:rPr>
        <w:t xml:space="preserve">用权已由 </w:t>
      </w:r>
      <w:r>
        <w:rPr>
          <w:rFonts w:ascii="Tahoma" w:eastAsia="Tahoma"/>
          <w:color w:val="333333"/>
          <w:w w:val="105"/>
        </w:rPr>
        <w:t>bootfs</w:t>
      </w:r>
      <w:r>
        <w:rPr>
          <w:color w:val="333333"/>
          <w:w w:val="105"/>
        </w:rPr>
        <w:t>转交给内核，此时系统也会卸载</w:t>
      </w:r>
      <w:r>
        <w:rPr>
          <w:rFonts w:ascii="Tahoma" w:eastAsia="Tahoma"/>
          <w:color w:val="333333"/>
          <w:w w:val="105"/>
        </w:rPr>
        <w:t>bootfs</w:t>
      </w:r>
      <w:r>
        <w:rPr>
          <w:color w:val="333333"/>
          <w:w w:val="105"/>
        </w:rPr>
        <w:t>。</w:t>
      </w:r>
    </w:p>
    <w:p>
      <w:pPr>
        <w:pStyle w:val="5"/>
        <w:spacing w:before="161" w:line="206" w:lineRule="auto"/>
        <w:ind w:right="142"/>
      </w:pPr>
      <w:r>
        <w:rPr>
          <w:rFonts w:ascii="Tahoma" w:eastAsia="Tahoma"/>
          <w:color w:val="333333"/>
          <w:w w:val="105"/>
        </w:rPr>
        <w:t>rootfs</w:t>
      </w:r>
      <w:r>
        <w:rPr>
          <w:color w:val="333333"/>
          <w:w w:val="105"/>
        </w:rPr>
        <w:t>（</w:t>
      </w:r>
      <w:r>
        <w:rPr>
          <w:rFonts w:ascii="Tahoma" w:eastAsia="Tahoma"/>
          <w:color w:val="333333"/>
          <w:w w:val="105"/>
        </w:rPr>
        <w:t>root</w:t>
      </w:r>
      <w:r>
        <w:rPr>
          <w:rFonts w:ascii="Tahoma" w:eastAsia="Tahoma"/>
          <w:color w:val="333333"/>
          <w:spacing w:val="-7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file</w:t>
      </w:r>
      <w:r>
        <w:rPr>
          <w:rFonts w:ascii="Tahoma" w:eastAsia="Tahoma"/>
          <w:color w:val="333333"/>
          <w:spacing w:val="-7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system),</w:t>
      </w:r>
      <w:r>
        <w:rPr>
          <w:color w:val="333333"/>
          <w:spacing w:val="-2"/>
          <w:w w:val="105"/>
        </w:rPr>
        <w:t xml:space="preserve">在 </w:t>
      </w:r>
      <w:r>
        <w:rPr>
          <w:rFonts w:ascii="Tahoma" w:eastAsia="Tahoma"/>
          <w:color w:val="333333"/>
          <w:w w:val="105"/>
        </w:rPr>
        <w:t>bootfs</w:t>
      </w:r>
      <w:r>
        <w:rPr>
          <w:color w:val="333333"/>
          <w:spacing w:val="-1"/>
          <w:w w:val="105"/>
        </w:rPr>
        <w:t xml:space="preserve">之上。包含的就是典型 </w:t>
      </w:r>
      <w:r>
        <w:rPr>
          <w:rFonts w:ascii="Tahoma" w:eastAsia="Tahoma"/>
          <w:color w:val="333333"/>
          <w:w w:val="105"/>
        </w:rPr>
        <w:t>Linux</w:t>
      </w:r>
      <w:r>
        <w:rPr>
          <w:color w:val="333333"/>
          <w:w w:val="105"/>
        </w:rPr>
        <w:t>系统中的</w:t>
      </w:r>
      <w:r>
        <w:rPr>
          <w:rFonts w:ascii="Tahoma" w:eastAsia="Tahoma"/>
          <w:color w:val="333333"/>
          <w:w w:val="105"/>
        </w:rPr>
        <w:t>/dev,/proc,/bin,/etc</w:t>
      </w:r>
      <w:r>
        <w:rPr>
          <w:color w:val="333333"/>
          <w:w w:val="105"/>
        </w:rPr>
        <w:t>等标准目</w:t>
      </w:r>
      <w:r>
        <w:rPr>
          <w:color w:val="333333"/>
          <w:spacing w:val="-2"/>
          <w:w w:val="105"/>
        </w:rPr>
        <w:t xml:space="preserve">录和文件。 </w:t>
      </w:r>
      <w:r>
        <w:rPr>
          <w:rFonts w:ascii="Tahoma" w:eastAsia="Tahoma"/>
          <w:color w:val="333333"/>
          <w:w w:val="105"/>
        </w:rPr>
        <w:t>rootfs</w:t>
      </w:r>
      <w:r>
        <w:rPr>
          <w:color w:val="333333"/>
          <w:spacing w:val="-1"/>
          <w:w w:val="105"/>
        </w:rPr>
        <w:t xml:space="preserve">就是各种不同的操作系统发行版，比如 </w:t>
      </w:r>
      <w:r>
        <w:rPr>
          <w:rFonts w:ascii="Tahoma" w:eastAsia="Tahoma"/>
          <w:color w:val="333333"/>
          <w:w w:val="105"/>
        </w:rPr>
        <w:t>Ubuntu,</w:t>
      </w:r>
      <w:r>
        <w:rPr>
          <w:rFonts w:ascii="Tahoma" w:eastAsia="Tahoma"/>
          <w:color w:val="333333"/>
          <w:spacing w:val="-12"/>
          <w:w w:val="105"/>
        </w:rPr>
        <w:t xml:space="preserve"> </w:t>
      </w:r>
      <w:r>
        <w:rPr>
          <w:rFonts w:ascii="Tahoma" w:eastAsia="Tahoma"/>
          <w:color w:val="333333"/>
          <w:w w:val="105"/>
        </w:rPr>
        <w:t>Centos</w:t>
      </w:r>
      <w:r>
        <w:rPr>
          <w:color w:val="333333"/>
          <w:w w:val="105"/>
        </w:rPr>
        <w:t>等等。</w:t>
      </w: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595620" cy="198818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98" cy="19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48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395605</wp:posOffset>
            </wp:positionV>
            <wp:extent cx="5610225" cy="5334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平时我们安装进虚拟机的</w:t>
      </w:r>
      <w:r>
        <w:rPr>
          <w:rFonts w:ascii="Tahoma" w:eastAsia="Tahoma"/>
          <w:color w:val="333333"/>
        </w:rPr>
        <w:t>CentOS</w:t>
      </w:r>
      <w:r>
        <w:rPr>
          <w:color w:val="333333"/>
        </w:rPr>
        <w:t>都是好几个</w:t>
      </w:r>
      <w:r>
        <w:rPr>
          <w:rFonts w:ascii="Tahoma" w:eastAsia="Tahoma"/>
          <w:color w:val="333333"/>
        </w:rPr>
        <w:t>G</w:t>
      </w:r>
      <w:r>
        <w:rPr>
          <w:color w:val="333333"/>
        </w:rPr>
        <w:t>，为什么</w:t>
      </w:r>
      <w:r>
        <w:rPr>
          <w:rFonts w:ascii="Tahoma" w:eastAsia="Tahoma"/>
          <w:color w:val="333333"/>
        </w:rPr>
        <w:t>Docker</w:t>
      </w:r>
      <w:r>
        <w:rPr>
          <w:color w:val="333333"/>
        </w:rPr>
        <w:t>这里才</w:t>
      </w:r>
      <w:r>
        <w:rPr>
          <w:rFonts w:ascii="Tahoma" w:eastAsia="Tahoma"/>
          <w:color w:val="333333"/>
        </w:rPr>
        <w:t>200M</w:t>
      </w:r>
      <w:r>
        <w:rPr>
          <w:color w:val="333333"/>
        </w:rPr>
        <w:t>？</w:t>
      </w:r>
    </w:p>
    <w:p>
      <w:pPr>
        <w:pStyle w:val="5"/>
        <w:spacing w:before="131" w:line="206" w:lineRule="auto"/>
        <w:ind w:right="144"/>
        <w:rPr>
          <w:rFonts w:ascii="Tahoma" w:eastAsia="Tahoma"/>
        </w:rPr>
      </w:pPr>
      <w:r>
        <w:rPr>
          <w:color w:val="333333"/>
        </w:rPr>
        <w:t>对于个精简的</w:t>
      </w:r>
      <w:r>
        <w:rPr>
          <w:rFonts w:ascii="Tahoma" w:eastAsia="Tahoma"/>
          <w:color w:val="333333"/>
        </w:rPr>
        <w:t>OS,</w:t>
      </w:r>
      <w:r>
        <w:rPr>
          <w:rFonts w:ascii="Tahoma" w:eastAsia="Tahoma"/>
          <w:color w:val="333333"/>
          <w:spacing w:val="4"/>
        </w:rPr>
        <w:t xml:space="preserve">    </w:t>
      </w:r>
      <w:r>
        <w:rPr>
          <w:rFonts w:ascii="Tahoma" w:eastAsia="Tahoma"/>
          <w:color w:val="333333"/>
        </w:rPr>
        <w:t>rootfs</w:t>
      </w:r>
      <w:r>
        <w:rPr>
          <w:color w:val="333333"/>
        </w:rPr>
        <w:t>可以很小，只需要包合最基本的命令、工具和程序库就可以了，因为底层直接</w:t>
      </w:r>
      <w:r>
        <w:rPr>
          <w:color w:val="333333"/>
          <w:spacing w:val="-1"/>
          <w:w w:val="105"/>
        </w:rPr>
        <w:t>用</w:t>
      </w:r>
      <w:r>
        <w:rPr>
          <w:rFonts w:ascii="Tahoma" w:eastAsia="Tahoma"/>
          <w:color w:val="333333"/>
          <w:spacing w:val="-1"/>
          <w:w w:val="105"/>
        </w:rPr>
        <w:t>Host</w:t>
      </w:r>
      <w:r>
        <w:rPr>
          <w:color w:val="333333"/>
          <w:w w:val="105"/>
        </w:rPr>
        <w:t>的</w:t>
      </w:r>
      <w:r>
        <w:rPr>
          <w:rFonts w:ascii="Tahoma" w:eastAsia="Tahoma"/>
          <w:color w:val="333333"/>
          <w:w w:val="105"/>
        </w:rPr>
        <w:t>kernel</w:t>
      </w:r>
      <w:r>
        <w:rPr>
          <w:color w:val="333333"/>
          <w:w w:val="105"/>
        </w:rPr>
        <w:t>，自己只需要提供</w:t>
      </w:r>
      <w:r>
        <w:rPr>
          <w:rFonts w:ascii="Tahoma" w:eastAsia="Tahoma"/>
          <w:color w:val="333333"/>
          <w:w w:val="105"/>
        </w:rPr>
        <w:t>rootfs</w:t>
      </w:r>
      <w:r>
        <w:rPr>
          <w:color w:val="333333"/>
          <w:w w:val="105"/>
        </w:rPr>
        <w:t>就可以了。由此可见对于不同的</w:t>
      </w:r>
      <w:r>
        <w:rPr>
          <w:rFonts w:ascii="Tahoma" w:eastAsia="Tahoma"/>
          <w:color w:val="333333"/>
          <w:w w:val="105"/>
        </w:rPr>
        <w:t>Linux</w:t>
      </w:r>
      <w:r>
        <w:rPr>
          <w:color w:val="333333"/>
          <w:spacing w:val="-3"/>
          <w:w w:val="105"/>
        </w:rPr>
        <w:t xml:space="preserve">发行版， </w:t>
      </w:r>
      <w:r>
        <w:rPr>
          <w:rFonts w:ascii="Tahoma" w:eastAsia="Tahoma"/>
          <w:color w:val="333333"/>
          <w:w w:val="105"/>
        </w:rPr>
        <w:t>boots</w:t>
      </w:r>
      <w:r>
        <w:rPr>
          <w:color w:val="333333"/>
          <w:w w:val="105"/>
        </w:rPr>
        <w:t>基本是一</w:t>
      </w:r>
      <w:r>
        <w:rPr>
          <w:color w:val="333333"/>
          <w:w w:val="110"/>
        </w:rPr>
        <w:t>致</w:t>
      </w:r>
      <w:r>
        <w:rPr>
          <w:color w:val="333333"/>
          <w:spacing w:val="-6"/>
          <w:w w:val="110"/>
        </w:rPr>
        <w:t xml:space="preserve">的， </w:t>
      </w:r>
      <w:r>
        <w:rPr>
          <w:rFonts w:ascii="Tahoma" w:eastAsia="Tahoma"/>
          <w:color w:val="333333"/>
          <w:w w:val="110"/>
        </w:rPr>
        <w:t>rootfs</w:t>
      </w:r>
      <w:r>
        <w:rPr>
          <w:color w:val="333333"/>
          <w:w w:val="110"/>
        </w:rPr>
        <w:t>会有差別，因此不同的发行版可以公用</w:t>
      </w:r>
      <w:r>
        <w:rPr>
          <w:rFonts w:ascii="Tahoma" w:eastAsia="Tahoma"/>
          <w:color w:val="333333"/>
          <w:w w:val="110"/>
        </w:rPr>
        <w:t>bootfs.</w:t>
      </w:r>
    </w:p>
    <w:p>
      <w:pPr>
        <w:pStyle w:val="5"/>
        <w:spacing w:before="126"/>
      </w:pPr>
      <w:r>
        <w:rPr>
          <w:color w:val="333333"/>
        </w:rPr>
        <w:t>虚拟机是分钟级别，容器是秒级！</w:t>
      </w:r>
    </w:p>
    <w:p>
      <w:pPr>
        <w:pStyle w:val="3"/>
        <w:spacing w:before="53"/>
      </w:pPr>
      <w:bookmarkStart w:id="21" w:name="分层理解"/>
      <w:bookmarkEnd w:id="21"/>
      <w:r>
        <w:rPr>
          <w:color w:val="333333"/>
        </w:rPr>
        <w:t>分层理解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455" o:spid="_x0000_s1455" o:spt="203" style="height:0.75pt;width:442pt;" coordsize="8840,15">
            <o:lock v:ext="edit"/>
            <v:rect id="_x0000_s1456" o:spid="_x0000_s1456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51"/>
        <w:ind w:left="405"/>
      </w:pPr>
      <w:r>
        <w:pict>
          <v:rect id="_x0000_s1457" o:spid="_x0000_s1457" o:spt="1" style="position:absolute;left:0pt;margin-left:77pt;margin-top:8.8pt;height:15pt;width:3pt;mso-position-horizontal-relative:page;z-index:251686912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777777"/>
        </w:rPr>
        <w:t>分层的镜像</w:t>
      </w:r>
    </w:p>
    <w:p>
      <w:pPr>
        <w:spacing w:after="0"/>
        <w:sectPr>
          <w:pgSz w:w="11900" w:h="16840"/>
          <w:pgMar w:top="500" w:right="1380" w:bottom="280" w:left="1420" w:header="720" w:footer="720" w:gutter="0"/>
          <w:cols w:space="720" w:num="1"/>
        </w:sectPr>
      </w:pPr>
    </w:p>
    <w:p>
      <w:pPr>
        <w:pStyle w:val="5"/>
        <w:spacing w:before="36"/>
      </w:pPr>
      <w: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229235</wp:posOffset>
            </wp:positionV>
            <wp:extent cx="5612765" cy="1477010"/>
            <wp:effectExtent l="0" t="0" r="0" b="0"/>
            <wp:wrapNone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1477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我们可以去下载一个镜像，注意观察下载的日志输出，可以看到是一层层的在下载！</w:t>
      </w: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spacing w:before="7"/>
        <w:ind w:left="0"/>
        <w:rPr>
          <w:sz w:val="28"/>
        </w:rPr>
      </w:pPr>
    </w:p>
    <w:p>
      <w:pPr>
        <w:pStyle w:val="4"/>
        <w:spacing w:before="1"/>
      </w:pPr>
      <w:r>
        <w:rPr>
          <w:color w:val="333333"/>
        </w:rPr>
        <w:t>思考：为什么</w:t>
      </w: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镜像要采用这种分层的结构呢？</w:t>
      </w:r>
    </w:p>
    <w:p>
      <w:pPr>
        <w:pStyle w:val="5"/>
        <w:spacing w:before="135" w:line="206" w:lineRule="auto"/>
        <w:ind w:right="150"/>
      </w:pPr>
      <w:r>
        <w:rPr>
          <w:color w:val="333333"/>
        </w:rPr>
        <w:t>最大的好处，我觉得莫过于资源共享了！比如有多个镜像都从相同的</w:t>
      </w:r>
      <w:r>
        <w:rPr>
          <w:rFonts w:ascii="Trebuchet MS" w:eastAsia="Trebuchet MS"/>
          <w:color w:val="333333"/>
        </w:rPr>
        <w:t>Base</w:t>
      </w:r>
      <w:r>
        <w:rPr>
          <w:color w:val="333333"/>
        </w:rPr>
        <w:t>镜像构建而来，那么宿主机只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需在磁盘上保留一份</w:t>
      </w:r>
      <w:r>
        <w:rPr>
          <w:rFonts w:ascii="Trebuchet MS" w:eastAsia="Trebuchet MS"/>
          <w:color w:val="333333"/>
        </w:rPr>
        <w:t>base</w:t>
      </w:r>
      <w:r>
        <w:rPr>
          <w:color w:val="333333"/>
        </w:rPr>
        <w:t>镜像，同时内存中也只需要加载一份</w:t>
      </w:r>
      <w:r>
        <w:rPr>
          <w:rFonts w:ascii="Trebuchet MS" w:eastAsia="Trebuchet MS"/>
          <w:color w:val="333333"/>
        </w:rPr>
        <w:t>base</w:t>
      </w:r>
      <w:r>
        <w:rPr>
          <w:color w:val="333333"/>
        </w:rPr>
        <w:t xml:space="preserve">镜像，这样就可以为所有的容器服   </w:t>
      </w:r>
      <w:r>
        <w:rPr>
          <w:color w:val="333333"/>
          <w:spacing w:val="34"/>
        </w:rPr>
        <w:t xml:space="preserve"> </w:t>
      </w:r>
      <w:r>
        <w:rPr>
          <w:color w:val="333333"/>
          <w:w w:val="105"/>
        </w:rPr>
        <w:t>务了，而且镜像的每一层都可以被共享。</w:t>
      </w:r>
    </w:p>
    <w:p>
      <w:pPr>
        <w:pStyle w:val="5"/>
        <w:spacing w:before="112"/>
      </w:pPr>
      <w:r>
        <w:pict>
          <v:shape id="_x0000_s1458" o:spid="_x0000_s1458" style="position:absolute;left:0pt;margin-left:77.35pt;margin-top:33.5pt;height:543.65pt;width:441.25pt;mso-position-horizontal-relative:page;z-index:-251615232;mso-width-relative:page;mso-height-relative:page;" fillcolor="#F7F7F7" filled="t" stroked="f" coordorigin="1548,670" coordsize="8825,10873" path="m10372,11543l1548,11543,1548,703,1580,670,10340,670,10372,11543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查看镜像分层的方式可以通过</w:t>
      </w:r>
      <w:r>
        <w:rPr>
          <w:rFonts w:ascii="Trebuchet MS" w:eastAsia="Trebuchet MS"/>
          <w:color w:val="333333"/>
        </w:rPr>
        <w:t>docker</w:t>
      </w:r>
      <w:r>
        <w:rPr>
          <w:rFonts w:ascii="Trebuchet MS" w:eastAsia="Trebuchet MS"/>
          <w:color w:val="333333"/>
          <w:spacing w:val="60"/>
        </w:rPr>
        <w:t xml:space="preserve"> </w:t>
      </w:r>
      <w:r>
        <w:rPr>
          <w:rFonts w:ascii="Trebuchet MS" w:eastAsia="Trebuchet MS"/>
          <w:color w:val="333333"/>
        </w:rPr>
        <w:t>image</w:t>
      </w:r>
      <w:r>
        <w:rPr>
          <w:rFonts w:ascii="Trebuchet MS" w:eastAsia="Trebuchet MS"/>
          <w:color w:val="333333"/>
          <w:spacing w:val="61"/>
        </w:rPr>
        <w:t xml:space="preserve"> </w:t>
      </w:r>
      <w:r>
        <w:rPr>
          <w:rFonts w:ascii="Trebuchet MS" w:eastAsia="Trebuchet MS"/>
          <w:color w:val="333333"/>
        </w:rPr>
        <w:t>inspect</w:t>
      </w:r>
      <w:r>
        <w:rPr>
          <w:rFonts w:ascii="Trebuchet MS" w:eastAsia="Trebuchet MS"/>
          <w:color w:val="333333"/>
          <w:spacing w:val="60"/>
        </w:rPr>
        <w:t xml:space="preserve"> </w:t>
      </w:r>
      <w:r>
        <w:rPr>
          <w:color w:val="333333"/>
        </w:rPr>
        <w:t>命令</w:t>
      </w:r>
    </w:p>
    <w:p>
      <w:pPr>
        <w:pStyle w:val="5"/>
        <w:spacing w:before="8"/>
        <w:ind w:left="0"/>
        <w:rPr>
          <w:sz w:val="10"/>
        </w:rPr>
      </w:pPr>
    </w:p>
    <w:tbl>
      <w:tblPr>
        <w:tblStyle w:val="6"/>
        <w:tblW w:w="0" w:type="auto"/>
        <w:tblInd w:w="1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5"/>
        <w:gridCol w:w="81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675" w:type="dxa"/>
            <w:tcBorders>
              <w:top w:val="single" w:color="E7E9EC" w:sz="18" w:space="0"/>
              <w:lef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  <w:tc>
          <w:tcPr>
            <w:tcW w:w="8148" w:type="dxa"/>
            <w:tcBorders>
              <w:top w:val="single" w:color="E7E9EC" w:sz="18" w:space="0"/>
              <w:right w:val="single" w:color="E7E9EC" w:sz="18" w:space="0"/>
            </w:tcBorders>
          </w:tcPr>
          <w:p>
            <w:pPr>
              <w:pStyle w:val="10"/>
              <w:rPr>
                <w:rFonts w:ascii="Times New Roman"/>
                <w:sz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6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numPr>
                <w:ilvl w:val="0"/>
                <w:numId w:val="27"/>
              </w:numPr>
              <w:tabs>
                <w:tab w:val="left" w:pos="524"/>
                <w:tab w:val="left" w:pos="525"/>
              </w:tabs>
              <w:spacing w:before="0" w:after="0" w:line="223" w:lineRule="exact"/>
              <w:ind w:left="524" w:right="0" w:hanging="389"/>
              <w:jc w:val="left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/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docker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image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inspect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redis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8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48"/>
              <w:ind w:left="136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560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"Id"</w:t>
            </w:r>
            <w:r>
              <w:rPr>
                <w:color w:val="333333"/>
                <w:w w:val="105"/>
                <w:sz w:val="17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"sha256:f9b9909726890b00d2098081642edf32e5211b7ab53563929a47f250bcdc1d7c"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"RepoTags"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"redis:latest"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"RepoDigests"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242"/>
              <w:rPr>
                <w:sz w:val="17"/>
              </w:rPr>
            </w:pPr>
            <w:r>
              <w:rPr>
                <w:color w:val="AA1111"/>
                <w:sz w:val="17"/>
              </w:rPr>
              <w:t>"redis@sha256:399a9b17b8522e24fbe2fd3b42474d4bb668d3994153c4b5d38c3dafd59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03e32"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"Parent"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"Comment"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"Created"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"2020-05-02T01:40:19.112130797Z"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"Container"</w:t>
            </w:r>
            <w:r>
              <w:rPr>
                <w:color w:val="333333"/>
                <w:w w:val="105"/>
                <w:sz w:val="17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"d30c0bcea88561bc5139821227d2199bb027eeba9083f90c701891b4affce3bc"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983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"ContainerConfig"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"Hostname"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17"/>
                <w:w w:val="105"/>
                <w:sz w:val="17"/>
              </w:rPr>
              <w:t xml:space="preserve"> </w:t>
            </w:r>
            <w:r>
              <w:rPr>
                <w:color w:val="AA1111"/>
                <w:spacing w:val="-1"/>
                <w:w w:val="105"/>
                <w:sz w:val="17"/>
              </w:rPr>
              <w:t>"d30c0bcea885"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"Domainname"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2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"User"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"AttachStdin"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7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"AttachStdout"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"AttachStderr"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"ExposedPorts"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829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"6379/tcp"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"Tty"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"OpenStdin"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"StdinOnce"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40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"Env"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242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"PATH=/usr/local/sbin:/usr/local/bin:/usr/sbin:/usr/bin:/sbin:/bin"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829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"GOSU_VERSION=1.12"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829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"REDIS_VERSION=6.0.1"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51"/>
              <w:ind w:right="81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242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"REDIS_DOWNLOAD_URL=</w:t>
            </w:r>
            <w:r>
              <w:fldChar w:fldCharType="begin"/>
            </w:r>
            <w:r>
              <w:instrText xml:space="preserve"> HYPERLINK "http://download.redis.io/releases/redis-" \h </w:instrText>
            </w:r>
            <w:r>
              <w:fldChar w:fldCharType="separate"/>
            </w:r>
            <w:r>
              <w:rPr>
                <w:color w:val="AA1111"/>
                <w:w w:val="105"/>
                <w:sz w:val="17"/>
              </w:rPr>
              <w:t>http://download.redis.io/releases/redis-</w:t>
            </w:r>
            <w:r>
              <w:rPr>
                <w:color w:val="AA1111"/>
                <w:w w:val="105"/>
                <w:sz w:val="17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75" w:type="dxa"/>
            <w:tcBorders>
              <w:left w:val="single" w:color="E7E9EC" w:sz="1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18" w:space="0"/>
            </w:tcBorders>
            <w:shd w:val="clear" w:color="auto" w:fill="F7F7F7"/>
          </w:tcPr>
          <w:p>
            <w:pPr>
              <w:pStyle w:val="10"/>
              <w:spacing w:before="51"/>
              <w:ind w:left="136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6.0.1.tar.gz"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</w:tbl>
    <w:p>
      <w:pPr>
        <w:spacing w:after="0"/>
        <w:rPr>
          <w:sz w:val="17"/>
        </w:rPr>
        <w:sectPr>
          <w:pgSz w:w="11900" w:h="16840"/>
          <w:pgMar w:top="500" w:right="1380" w:bottom="280" w:left="1420" w:header="720" w:footer="720" w:gutter="0"/>
          <w:cols w:space="720" w:num="1"/>
        </w:sectPr>
      </w:pPr>
    </w:p>
    <w:tbl>
      <w:tblPr>
        <w:tblStyle w:val="6"/>
        <w:tblW w:w="0" w:type="auto"/>
        <w:tblInd w:w="1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5"/>
        <w:gridCol w:w="81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171"/>
              <w:jc w:val="right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"REDIS_DOWNLOAD_SHA=b8756e430479edc162ba9c44dc89ac394316cd482f2dc6b91bcd5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fe12593f273"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"Cmd"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"/bin/sh"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"-c"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"#(nop)</w:t>
            </w:r>
            <w:r>
              <w:rPr>
                <w:color w:val="AA1111"/>
                <w:spacing w:val="-14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sz w:val="17"/>
              </w:rPr>
              <w:t>"CMD</w:t>
            </w:r>
            <w:r>
              <w:rPr>
                <w:color w:val="AA1111"/>
                <w:spacing w:val="53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[\"redis-server\"]"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"ArgsEscaped"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6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true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"Image"</w:t>
            </w:r>
            <w:r>
              <w:rPr>
                <w:color w:val="333333"/>
                <w:w w:val="105"/>
                <w:sz w:val="17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"sha256:704c602fa36f41a6d2d08e49bd2319ccd6915418f545c838416318b3c29811e0"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"Volumes"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"/data"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"WorkingDir"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"/data"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"Entrypoint"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"docker-entrypoint.sh"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"OnBuild"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"Labels"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"DockerVersion"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3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"18.09.7"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"Author"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"Config"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"Hostname"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"Domainname"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2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"User"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"AttachStdin"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7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"AttachStdout"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"AttachStderr"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"ExposedPorts"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"6379/tcp"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"Tty"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"OpenStdin"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"StdinOnce"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5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false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"Env"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23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"PATH=/usr/local/sbin:/usr/local/bin:/usr/sbin:/usr/bin:/sbin:/bin"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"GOSU_VERSION=1.12"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"REDIS_VERSION=6.0.1"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23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"REDIS_DOWNLOAD_URL=</w:t>
            </w:r>
            <w:r>
              <w:fldChar w:fldCharType="begin"/>
            </w:r>
            <w:r>
              <w:instrText xml:space="preserve"> HYPERLINK "http://download.redis.io/releases/redis-" \h </w:instrText>
            </w:r>
            <w:r>
              <w:fldChar w:fldCharType="separate"/>
            </w:r>
            <w:r>
              <w:rPr>
                <w:color w:val="AA1111"/>
                <w:w w:val="105"/>
                <w:sz w:val="17"/>
              </w:rPr>
              <w:t>http://download.redis.io/releases/redis-</w:t>
            </w:r>
            <w:r>
              <w:rPr>
                <w:color w:val="AA1111"/>
                <w:w w:val="105"/>
                <w:sz w:val="17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6.0.1.tar.gz"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171"/>
              <w:jc w:val="right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"REDIS_DOWNLOAD_SHA=b8756e430479edc162ba9c44dc89ac394316cd482f2dc6b91bcd5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fe12593f273"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"Cmd"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1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"redis-server"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"ArgsEscaped"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6"/>
                <w:w w:val="105"/>
                <w:sz w:val="17"/>
              </w:rPr>
              <w:t xml:space="preserve"> </w:t>
            </w:r>
            <w:r>
              <w:rPr>
                <w:color w:val="211199"/>
                <w:w w:val="105"/>
                <w:sz w:val="17"/>
              </w:rPr>
              <w:t>true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79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"Image"</w:t>
            </w:r>
            <w:r>
              <w:rPr>
                <w:color w:val="333333"/>
                <w:w w:val="105"/>
                <w:sz w:val="17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"sha256:704c602fa36f41a6d2d08e49bd2319ccd6915418f545c838416318b3c29811e0"</w:t>
            </w:r>
            <w:r>
              <w:rPr>
                <w:color w:val="333333"/>
                <w:spacing w:val="-1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"Volumes"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"/data"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{}</w:t>
            </w:r>
          </w:p>
        </w:tc>
      </w:tr>
    </w:tbl>
    <w:p>
      <w:pPr>
        <w:spacing w:after="0"/>
        <w:rPr>
          <w:sz w:val="17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tbl>
      <w:tblPr>
        <w:tblStyle w:val="6"/>
        <w:tblW w:w="0" w:type="auto"/>
        <w:tblInd w:w="1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5"/>
        <w:gridCol w:w="81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0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0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"WorkingDir"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"/data"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"Entrypoint"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"docker-entrypoint.sh"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"OnBuild"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"Labels"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8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89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"Architecture"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"amd64"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"Os"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9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"linux"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"Size"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3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104101893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spacing w:val="-1"/>
                <w:w w:val="105"/>
                <w:sz w:val="17"/>
              </w:rPr>
              <w:t>"VirtualSize"</w:t>
            </w:r>
            <w:r>
              <w:rPr>
                <w:color w:val="333333"/>
                <w:spacing w:val="-1"/>
                <w:w w:val="105"/>
                <w:sz w:val="17"/>
              </w:rPr>
              <w:t>:</w:t>
            </w:r>
            <w:r>
              <w:rPr>
                <w:color w:val="333333"/>
                <w:spacing w:val="-22"/>
                <w:w w:val="105"/>
                <w:sz w:val="17"/>
              </w:rPr>
              <w:t xml:space="preserve"> </w:t>
            </w:r>
            <w:r>
              <w:rPr>
                <w:color w:val="116644"/>
                <w:w w:val="105"/>
                <w:sz w:val="17"/>
              </w:rPr>
              <w:t>104101893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"GraphDriver"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0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"Data"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2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"LowerDir"</w:t>
            </w:r>
            <w:r>
              <w:rPr>
                <w:color w:val="333333"/>
                <w:w w:val="105"/>
                <w:sz w:val="17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"/var/lib/docker/overlay2/adea96bbe6518657dc2d4c6331a807eea70567144abda686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588ef6c3bb0d778a/diff:/var/lib/docker/overlay2/66abd822d34dc6446e6bebe7372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1dfd1dc497c2c8063c43ffb8cf8140e2caeb6/diff:/var/lib/docker/overlay2/d19d24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fb6a24801c5fa639c1d979d19f3f17196b3c6dde96d3b69cd2ad07ba8a/diff:/var/lib/d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ocker/overlay2/a1e95aae5e09ca6df4f71b542c86c677b884f5280c1d3e3a1111b13644b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221f9/diff:/var/lib/docker/overlay2/cd90f7a9cd0227c1db29ea992e889e4e6af057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d9ab2835dd18a67a019c18bab4/diff"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"MergedDir"</w:t>
            </w:r>
            <w:r>
              <w:rPr>
                <w:color w:val="333333"/>
                <w:w w:val="105"/>
                <w:sz w:val="17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"/var/lib/docker/overlay2/afa1de233453b60686a3847854624ef191d7bc317fb01e01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5b4f06671139fb11/merged"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"UpperDir"</w:t>
            </w:r>
            <w:r>
              <w:rPr>
                <w:color w:val="333333"/>
                <w:w w:val="105"/>
                <w:sz w:val="17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"/var/lib/docker/overlay2/afa1de233453b60686a3847854624ef191d7bc317fb01e01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5b4f06671139fb11/diff"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99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817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"WorkDir"</w:t>
            </w:r>
            <w:r>
              <w:rPr>
                <w:color w:val="333333"/>
                <w:w w:val="105"/>
                <w:sz w:val="17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sz w:val="17"/>
              </w:rPr>
              <w:t>"/var/lib/docker/overlay2/afa1de233453b60686a3847854624ef191d7bc317fb01e01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5b4f06671139fb11/work"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"Name"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3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"overlay2"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"RootFS"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"Type"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22"/>
                <w:w w:val="105"/>
                <w:sz w:val="17"/>
              </w:rPr>
              <w:t xml:space="preserve"> </w:t>
            </w:r>
            <w:r>
              <w:rPr>
                <w:color w:val="AA1111"/>
                <w:w w:val="105"/>
                <w:sz w:val="17"/>
              </w:rPr>
              <w:t>"layers"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"Layers"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106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171"/>
              <w:jc w:val="right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"sha256:c2adabaecedbda0af72b153c6499a0555f3a769d52370469d8f6bd6328af9b13"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107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171"/>
              <w:jc w:val="right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"sha256:744315296a49be711c312dfa1b3a80516116f78c437367ff0bc678da1123e990"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108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171"/>
              <w:jc w:val="right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"sha256:379ef5d5cb402a5538413d7285b21aa58a560882d15f1f553f7868dc4b66afa8"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109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171"/>
              <w:jc w:val="right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"sha256:d00fd460effb7b066760f97447c071492d471c5176d05b8af1751806a1f905f8"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110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171"/>
              <w:jc w:val="right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"sha256:4d0c196331523cfed7bf5bafd616ecb3855256838d850b6f3d5fba911f6c4123"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25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111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rPr>
                <w:rFonts w:ascii="Times New Roman"/>
                <w:sz w:val="16"/>
              </w:rPr>
            </w:pP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171"/>
              <w:jc w:val="right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"sha256:98b4a6242af2536383425ba2d6de033a510e049d9ca07ff501b95052da76e894"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112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113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114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971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"Metadata"</w:t>
            </w:r>
            <w:r>
              <w:rPr>
                <w:color w:val="333333"/>
                <w:w w:val="105"/>
                <w:sz w:val="17"/>
              </w:rPr>
              <w:t>:</w:t>
            </w:r>
            <w:r>
              <w:rPr>
                <w:color w:val="333333"/>
                <w:spacing w:val="-17"/>
                <w:w w:val="105"/>
                <w:sz w:val="17"/>
              </w:rPr>
              <w:t xml:space="preserve"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675" w:type="dxa"/>
            <w:tcBorders>
              <w:left w:val="single" w:color="E7E9EC" w:sz="8" w:space="0"/>
              <w:right w:val="single" w:color="DDDDDD" w:sz="8" w:space="0"/>
            </w:tcBorders>
            <w:shd w:val="clear" w:color="auto" w:fill="F7F7F7"/>
          </w:tcPr>
          <w:p>
            <w:pPr>
              <w:pStyle w:val="10"/>
              <w:spacing w:before="45"/>
              <w:ind w:right="92"/>
              <w:jc w:val="right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115</w:t>
            </w:r>
          </w:p>
        </w:tc>
        <w:tc>
          <w:tcPr>
            <w:tcW w:w="8148" w:type="dxa"/>
            <w:tcBorders>
              <w:left w:val="single" w:color="DDDDDD" w:sz="8" w:space="0"/>
              <w:right w:val="single" w:color="E7E9EC" w:sz="8" w:space="0"/>
            </w:tcBorders>
            <w:shd w:val="clear" w:color="auto" w:fill="F7F7F7"/>
          </w:tcPr>
          <w:p>
            <w:pPr>
              <w:pStyle w:val="10"/>
              <w:spacing w:before="45"/>
              <w:ind w:left="1394"/>
              <w:rPr>
                <w:sz w:val="17"/>
              </w:rPr>
            </w:pPr>
            <w:r>
              <w:rPr>
                <w:color w:val="AA1111"/>
                <w:sz w:val="17"/>
              </w:rPr>
              <w:t>"LastTagTime"</w:t>
            </w:r>
            <w:r>
              <w:rPr>
                <w:color w:val="333333"/>
                <w:sz w:val="17"/>
              </w:rPr>
              <w:t>:</w:t>
            </w:r>
            <w:r>
              <w:rPr>
                <w:color w:val="333333"/>
                <w:spacing w:val="81"/>
                <w:sz w:val="17"/>
              </w:rPr>
              <w:t xml:space="preserve"> </w:t>
            </w:r>
            <w:r>
              <w:rPr>
                <w:color w:val="AA1111"/>
                <w:sz w:val="17"/>
              </w:rPr>
              <w:t>"0001-01-01T00:00:00Z"</w:t>
            </w:r>
          </w:p>
        </w:tc>
      </w:tr>
    </w:tbl>
    <w:p>
      <w:pPr>
        <w:spacing w:after="0"/>
        <w:rPr>
          <w:sz w:val="17"/>
        </w:rPr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sz w:val="20"/>
        </w:rPr>
      </w:pPr>
      <w:r>
        <w:rPr>
          <w:sz w:val="20"/>
        </w:rPr>
        <w:pict>
          <v:group id="_x0000_s1459" o:spid="_x0000_s1459" o:spt="203" style="height:46.15pt;width:442pt;" coordsize="8840,923">
            <o:lock v:ext="edit"/>
            <v:shape id="_x0000_s1460" o:spid="_x0000_s1460" style="position:absolute;left:7;top:7;height:908;width:8825;" fillcolor="#F7F7F7" filled="t" stroked="f" coordorigin="8,8" coordsize="8825,908" path="m8794,915l45,915,40,915,8,883,8,8,8832,8,8832,883,8794,915xe">
              <v:path arrowok="t"/>
              <v:fill on="t" focussize="0,0"/>
              <v:stroke on="f"/>
              <v:imagedata o:title=""/>
              <o:lock v:ext="edit"/>
            </v:shape>
            <v:shape id="_x0000_s1461" o:spid="_x0000_s1461" style="position:absolute;left:7;top:7;height:908;width:8825;" filled="f" stroked="t" coordorigin="8,8" coordsize="8825,908" path="m8,878l8,8m8832,8l8832,878,8832,883,8831,888,8829,892,8827,897,8824,901,8821,904,8817,908,8813,911,8808,913,8804,914,8799,915,8794,915,45,915,40,915,35,914,31,913,26,911,22,908,18,904,15,901,12,897,10,892,8,888,8,883,8,878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62" o:spid="_x0000_s1462" o:spt="1" style="position:absolute;left:15;top:7;height:81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63" o:spid="_x0000_s1463" o:spt="1" style="position:absolute;left:675;top:7;height:21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64" o:spid="_x0000_s1464" o:spt="202" type="#_x0000_t202" style="position:absolute;left:253;top:49;height:716;width:33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116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117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118</w:t>
                    </w:r>
                  </w:p>
                </w:txbxContent>
              </v:textbox>
            </v:shape>
            <v:shape id="_x0000_s1465" o:spid="_x0000_s1465" o:spt="202" type="#_x0000_t202" style="position:absolute;left:1656;top:49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466" o:spid="_x0000_s1466" o:spt="202" type="#_x0000_t202" style="position:absolute;left:1233;top:319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467" o:spid="_x0000_s1467" o:spt="202" type="#_x0000_t202" style="position:absolute;left:810;top:589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ind w:left="0"/>
        <w:rPr>
          <w:sz w:val="6"/>
        </w:rPr>
      </w:pPr>
    </w:p>
    <w:p>
      <w:pPr>
        <w:pStyle w:val="4"/>
      </w:pPr>
      <w:r>
        <w:rPr>
          <w:color w:val="333333"/>
        </w:rPr>
        <w:t>理解：</w:t>
      </w:r>
    </w:p>
    <w:p>
      <w:pPr>
        <w:pStyle w:val="5"/>
        <w:spacing w:before="135" w:line="206" w:lineRule="auto"/>
        <w:ind w:right="481"/>
      </w:pPr>
      <w:r>
        <w:rPr>
          <w:color w:val="333333"/>
          <w:spacing w:val="27"/>
        </w:rPr>
        <w:t xml:space="preserve">所有的 </w:t>
      </w: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镜像都起始于一个基础镜像层，当进行修改或培加新的内容时，就会在当前镜像层之</w:t>
      </w:r>
      <w:r>
        <w:rPr>
          <w:color w:val="333333"/>
          <w:w w:val="105"/>
        </w:rPr>
        <w:t>上，创建新的镜像层。</w:t>
      </w:r>
    </w:p>
    <w:p>
      <w:pPr>
        <w:pStyle w:val="5"/>
        <w:spacing w:before="163" w:line="206" w:lineRule="auto"/>
        <w:ind w:right="172"/>
      </w:pPr>
      <w:r>
        <w:rPr>
          <w:color w:val="333333"/>
          <w:spacing w:val="4"/>
        </w:rPr>
        <w:t xml:space="preserve">举一个简单的例子，假如基于 </w:t>
      </w:r>
      <w:r>
        <w:rPr>
          <w:rFonts w:ascii="Trebuchet MS" w:eastAsia="Trebuchet MS"/>
          <w:color w:val="333333"/>
        </w:rPr>
        <w:t>Ubuntu</w:t>
      </w:r>
      <w:r>
        <w:rPr>
          <w:rFonts w:ascii="Trebuchet MS" w:eastAsia="Trebuchet MS"/>
          <w:color w:val="333333"/>
          <w:spacing w:val="64"/>
        </w:rPr>
        <w:t xml:space="preserve"> </w:t>
      </w:r>
      <w:r>
        <w:rPr>
          <w:rFonts w:ascii="Trebuchet MS" w:eastAsia="Trebuchet MS"/>
          <w:color w:val="333333"/>
        </w:rPr>
        <w:t>Linux16.04</w:t>
      </w:r>
      <w:r>
        <w:rPr>
          <w:color w:val="333333"/>
        </w:rPr>
        <w:t xml:space="preserve">创建一个新的镜像，这就是新镜像的第一层；如果在该镜像中添加    </w:t>
      </w:r>
      <w:r>
        <w:rPr>
          <w:rFonts w:ascii="Trebuchet MS" w:eastAsia="Trebuchet MS"/>
          <w:color w:val="333333"/>
        </w:rPr>
        <w:t>Python</w:t>
      </w:r>
      <w:r>
        <w:rPr>
          <w:color w:val="333333"/>
        </w:rPr>
        <w:t>包，就会在基础镜像层之上创建第二个镜像层；如果继续添加一个安全补丁，就</w:t>
      </w:r>
      <w:r>
        <w:rPr>
          <w:color w:val="333333"/>
          <w:w w:val="105"/>
        </w:rPr>
        <w:t>会创建第三个镜像层。</w:t>
      </w:r>
    </w:p>
    <w:p>
      <w:pPr>
        <w:pStyle w:val="5"/>
        <w:spacing w:before="111"/>
      </w:pPr>
      <w:r>
        <w:rPr>
          <w:color w:val="333333"/>
        </w:rPr>
        <w:t>该镜像当前已经包含</w:t>
      </w:r>
      <w:r>
        <w:rPr>
          <w:rFonts w:ascii="Trebuchet MS" w:eastAsia="Trebuchet MS"/>
          <w:color w:val="333333"/>
        </w:rPr>
        <w:t>3</w:t>
      </w:r>
      <w:r>
        <w:rPr>
          <w:color w:val="333333"/>
        </w:rPr>
        <w:t>个镜像层，如下图所示（这只是一个用于演示的很简单的例子）。</w:t>
      </w:r>
    </w:p>
    <w:p>
      <w:pPr>
        <w:pStyle w:val="5"/>
        <w:spacing w:before="10"/>
        <w:ind w:left="0"/>
        <w:rPr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2054860</wp:posOffset>
            </wp:positionH>
            <wp:positionV relativeFrom="paragraph">
              <wp:posOffset>89535</wp:posOffset>
            </wp:positionV>
            <wp:extent cx="3467100" cy="214312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32" w:after="139" w:line="206" w:lineRule="auto"/>
        <w:ind w:right="197"/>
      </w:pPr>
      <w:r>
        <w:rPr>
          <w:color w:val="333333"/>
        </w:rPr>
        <w:t>在添加额外的镜像层的同时，镜像始终保持是当前所有镜像的组合，理解这一点非常重要。下图中举了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一个简单的例子，每个镜像层包含</w:t>
      </w:r>
      <w:r>
        <w:rPr>
          <w:rFonts w:ascii="Trebuchet MS" w:eastAsia="Trebuchet MS"/>
          <w:color w:val="333333"/>
          <w:w w:val="105"/>
        </w:rPr>
        <w:t>3</w:t>
      </w:r>
      <w:r>
        <w:rPr>
          <w:color w:val="333333"/>
          <w:w w:val="105"/>
        </w:rPr>
        <w:t>个文件，而整体的大镜像包含了来自两个镜像层的</w:t>
      </w:r>
      <w:r>
        <w:rPr>
          <w:rFonts w:ascii="Trebuchet MS" w:eastAsia="Trebuchet MS"/>
          <w:color w:val="333333"/>
          <w:w w:val="105"/>
        </w:rPr>
        <w:t>6</w:t>
      </w:r>
      <w:r>
        <w:rPr>
          <w:color w:val="333333"/>
          <w:w w:val="105"/>
        </w:rPr>
        <w:t>个文件。</w:t>
      </w:r>
    </w:p>
    <w:p>
      <w:pPr>
        <w:pStyle w:val="5"/>
        <w:ind w:left="1861"/>
        <w:rPr>
          <w:sz w:val="20"/>
        </w:rPr>
      </w:pPr>
      <w:r>
        <w:rPr>
          <w:sz w:val="20"/>
        </w:rPr>
        <w:drawing>
          <wp:inline distT="0" distB="0" distL="0" distR="0">
            <wp:extent cx="3409315" cy="179070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4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40"/>
      </w:pPr>
      <w:r>
        <w:rPr>
          <w:color w:val="333333"/>
        </w:rPr>
        <w:t>上图中的镜像层跟之前图中的略有区別，主要目的是便于展示文件。</w:t>
      </w:r>
    </w:p>
    <w:p>
      <w:pPr>
        <w:pStyle w:val="5"/>
        <w:spacing w:before="136" w:line="206" w:lineRule="auto"/>
        <w:ind w:right="169"/>
      </w:pPr>
      <w:r>
        <w:rPr>
          <w:color w:val="333333"/>
        </w:rPr>
        <w:t>下图中展示了一个稍微复杂的三层镜像，在外部看来整个镜像只有</w:t>
      </w:r>
      <w:r>
        <w:rPr>
          <w:rFonts w:ascii="Trebuchet MS" w:eastAsia="Trebuchet MS"/>
          <w:color w:val="333333"/>
        </w:rPr>
        <w:t>6</w:t>
      </w:r>
      <w:r>
        <w:rPr>
          <w:color w:val="333333"/>
        </w:rPr>
        <w:t>个文件，这是因为最上层中的文件</w:t>
      </w:r>
      <w:r>
        <w:rPr>
          <w:rFonts w:ascii="Trebuchet MS" w:eastAsia="Trebuchet MS"/>
          <w:color w:val="333333"/>
        </w:rPr>
        <w:t>7</w:t>
      </w:r>
      <w:r>
        <w:rPr>
          <w:rFonts w:ascii="Trebuchet MS" w:eastAsia="Trebuchet MS"/>
          <w:color w:val="333333"/>
          <w:spacing w:val="1"/>
        </w:rPr>
        <w:t xml:space="preserve"> </w:t>
      </w:r>
      <w:r>
        <w:rPr>
          <w:color w:val="333333"/>
          <w:w w:val="105"/>
        </w:rPr>
        <w:t>是文件</w:t>
      </w:r>
      <w:r>
        <w:rPr>
          <w:rFonts w:ascii="Trebuchet MS" w:eastAsia="Trebuchet MS"/>
          <w:color w:val="333333"/>
          <w:w w:val="105"/>
        </w:rPr>
        <w:t>5</w:t>
      </w:r>
      <w:r>
        <w:rPr>
          <w:color w:val="333333"/>
          <w:w w:val="105"/>
        </w:rPr>
        <w:t>的一个更新版。</w:t>
      </w:r>
    </w:p>
    <w:p>
      <w:pPr>
        <w:spacing w:after="0" w:line="206" w:lineRule="auto"/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3456940" cy="240030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"/>
        <w:ind w:left="0"/>
        <w:rPr>
          <w:sz w:val="3"/>
        </w:rPr>
      </w:pPr>
    </w:p>
    <w:p>
      <w:pPr>
        <w:pStyle w:val="5"/>
        <w:spacing w:before="91" w:line="206" w:lineRule="auto"/>
        <w:ind w:right="197"/>
      </w:pPr>
      <w:r>
        <w:rPr>
          <w:color w:val="333333"/>
        </w:rPr>
        <w:t>这种情況下，上层镜像层中的文件覆盖了底层镜像层中的文件。这样就使得文件的更新版本作为一个新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镜像层添加到镜像当中。</w:t>
      </w:r>
    </w:p>
    <w:p>
      <w:pPr>
        <w:pStyle w:val="5"/>
        <w:spacing w:before="163" w:line="206" w:lineRule="auto"/>
        <w:ind w:right="142"/>
      </w:pPr>
      <w:r>
        <w:rPr>
          <w:rFonts w:ascii="Verdana" w:eastAsia="Verdana"/>
          <w:color w:val="333333"/>
        </w:rPr>
        <w:t>Docker</w:t>
      </w:r>
      <w:r>
        <w:rPr>
          <w:color w:val="333333"/>
        </w:rPr>
        <w:t>通过存储引擎（新版本采用快照机制）的方式来实现镜像层堆栈，并保证多镜像层对外展示为统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一的文件系统。</w:t>
      </w:r>
    </w:p>
    <w:p>
      <w:pPr>
        <w:pStyle w:val="5"/>
        <w:spacing w:before="148" w:line="206" w:lineRule="auto"/>
        <w:ind w:right="307"/>
      </w:pPr>
      <w:r>
        <w:rPr>
          <w:rFonts w:ascii="Verdana" w:eastAsia="Verdana"/>
          <w:color w:val="333333"/>
          <w:w w:val="95"/>
        </w:rPr>
        <w:t>Linux</w:t>
      </w:r>
      <w:r>
        <w:rPr>
          <w:color w:val="333333"/>
          <w:w w:val="95"/>
        </w:rPr>
        <w:t>上可用的存储引撃有</w:t>
      </w:r>
      <w:r>
        <w:rPr>
          <w:rFonts w:ascii="Verdana" w:eastAsia="Verdana"/>
          <w:color w:val="333333"/>
          <w:w w:val="95"/>
        </w:rPr>
        <w:t>AUFS</w:t>
      </w:r>
      <w:r>
        <w:rPr>
          <w:color w:val="333333"/>
          <w:spacing w:val="21"/>
          <w:w w:val="95"/>
        </w:rPr>
        <w:t xml:space="preserve">、 </w:t>
      </w:r>
      <w:r>
        <w:rPr>
          <w:rFonts w:ascii="Verdana" w:eastAsia="Verdana"/>
          <w:color w:val="333333"/>
          <w:w w:val="95"/>
        </w:rPr>
        <w:t>Overlay2</w:t>
      </w:r>
      <w:r>
        <w:rPr>
          <w:color w:val="333333"/>
          <w:spacing w:val="21"/>
          <w:w w:val="95"/>
        </w:rPr>
        <w:t xml:space="preserve">、 </w:t>
      </w:r>
      <w:r>
        <w:rPr>
          <w:rFonts w:ascii="Verdana" w:eastAsia="Verdana"/>
          <w:color w:val="333333"/>
          <w:w w:val="95"/>
        </w:rPr>
        <w:t>Device</w:t>
      </w:r>
      <w:r>
        <w:rPr>
          <w:rFonts w:ascii="Verdana" w:eastAsia="Verdana"/>
          <w:color w:val="333333"/>
          <w:spacing w:val="80"/>
        </w:rPr>
        <w:t xml:space="preserve"> </w:t>
      </w:r>
      <w:r>
        <w:rPr>
          <w:rFonts w:ascii="Verdana" w:eastAsia="Verdana"/>
          <w:color w:val="333333"/>
          <w:w w:val="95"/>
        </w:rPr>
        <w:t>Mapper</w:t>
      </w:r>
      <w:r>
        <w:rPr>
          <w:color w:val="333333"/>
          <w:w w:val="95"/>
        </w:rPr>
        <w:t>、</w:t>
      </w:r>
      <w:r>
        <w:rPr>
          <w:rFonts w:ascii="Verdana" w:eastAsia="Verdana"/>
          <w:color w:val="333333"/>
          <w:w w:val="95"/>
        </w:rPr>
        <w:t>Btrfs</w:t>
      </w:r>
      <w:r>
        <w:rPr>
          <w:color w:val="333333"/>
          <w:w w:val="95"/>
        </w:rPr>
        <w:t>以及</w:t>
      </w:r>
      <w:r>
        <w:rPr>
          <w:rFonts w:ascii="Verdana" w:eastAsia="Verdana"/>
          <w:color w:val="333333"/>
          <w:w w:val="95"/>
        </w:rPr>
        <w:t>ZFS</w:t>
      </w:r>
      <w:r>
        <w:rPr>
          <w:color w:val="333333"/>
          <w:w w:val="95"/>
        </w:rPr>
        <w:t>。顾名思义，每种存储</w:t>
      </w:r>
      <w:r>
        <w:rPr>
          <w:color w:val="333333"/>
          <w:spacing w:val="3"/>
        </w:rPr>
        <w:t xml:space="preserve">引擎都基于 </w:t>
      </w:r>
      <w:r>
        <w:rPr>
          <w:rFonts w:ascii="Verdana" w:eastAsia="Verdana"/>
          <w:color w:val="333333"/>
        </w:rPr>
        <w:t>Linux</w:t>
      </w:r>
      <w:r>
        <w:rPr>
          <w:color w:val="333333"/>
        </w:rPr>
        <w:t>中对应的文件系统或者块设备技术，井且每种存储引擎都有其独有的性能特点。</w:t>
      </w:r>
    </w:p>
    <w:p>
      <w:pPr>
        <w:pStyle w:val="5"/>
        <w:spacing w:before="163" w:line="206" w:lineRule="auto"/>
        <w:ind w:right="209"/>
      </w:pPr>
      <w:r>
        <w:rPr>
          <w:rFonts w:ascii="Verdana" w:eastAsia="Verdana"/>
          <w:color w:val="333333"/>
        </w:rPr>
        <w:t>Docker</w:t>
      </w:r>
      <w:r>
        <w:rPr>
          <w:color w:val="333333"/>
          <w:spacing w:val="-2"/>
        </w:rPr>
        <w:t xml:space="preserve">在 </w:t>
      </w:r>
      <w:r>
        <w:rPr>
          <w:rFonts w:ascii="Verdana" w:eastAsia="Verdana"/>
          <w:color w:val="333333"/>
        </w:rPr>
        <w:t>Windows</w:t>
      </w:r>
      <w:r>
        <w:rPr>
          <w:color w:val="333333"/>
          <w:spacing w:val="-1"/>
        </w:rPr>
        <w:t xml:space="preserve">上仅支持 </w:t>
      </w:r>
      <w:r>
        <w:rPr>
          <w:rFonts w:ascii="Verdana" w:eastAsia="Verdana"/>
          <w:color w:val="333333"/>
        </w:rPr>
        <w:t>windowsfilter</w:t>
      </w:r>
      <w:r>
        <w:rPr>
          <w:rFonts w:ascii="Verdana" w:eastAsia="Verdana"/>
          <w:color w:val="333333"/>
          <w:spacing w:val="-14"/>
        </w:rPr>
        <w:t xml:space="preserve"> </w:t>
      </w:r>
      <w:r>
        <w:rPr>
          <w:color w:val="333333"/>
        </w:rPr>
        <w:t>一种存储引擎，该引擎基于</w:t>
      </w:r>
      <w:r>
        <w:rPr>
          <w:rFonts w:ascii="Verdana" w:eastAsia="Verdana"/>
          <w:color w:val="333333"/>
        </w:rPr>
        <w:t>NTFS</w:t>
      </w:r>
      <w:r>
        <w:rPr>
          <w:color w:val="333333"/>
        </w:rPr>
        <w:t>文件系统之上实现了分层和</w:t>
      </w:r>
      <w:r>
        <w:rPr>
          <w:rFonts w:ascii="Verdana" w:eastAsia="Verdana"/>
          <w:color w:val="333333"/>
        </w:rPr>
        <w:t>CoW</w:t>
      </w:r>
      <w:r>
        <w:rPr>
          <w:rFonts w:ascii="Verdana" w:eastAsia="Verdana"/>
          <w:color w:val="333333"/>
          <w:spacing w:val="-18"/>
        </w:rPr>
        <w:t xml:space="preserve"> </w:t>
      </w:r>
      <w:r>
        <w:rPr>
          <w:rFonts w:ascii="Verdana" w:eastAsia="Verdana"/>
          <w:color w:val="333333"/>
        </w:rPr>
        <w:t>[1]</w:t>
      </w:r>
      <w:r>
        <w:rPr>
          <w:color w:val="333333"/>
        </w:rPr>
        <w:t>。</w:t>
      </w:r>
    </w:p>
    <w:p>
      <w:pPr>
        <w:pStyle w:val="5"/>
        <w:spacing w:before="10"/>
        <w:ind w:left="0"/>
        <w:rPr>
          <w:sz w:val="30"/>
        </w:rPr>
      </w:pPr>
    </w:p>
    <w:p>
      <w:pPr>
        <w:pStyle w:val="5"/>
        <w:ind w:left="405"/>
      </w:pPr>
      <w:r>
        <w:pict>
          <v:rect id="_x0000_s1468" o:spid="_x0000_s1468" o:spt="1" style="position:absolute;left:0pt;margin-left:77pt;margin-top:1.25pt;height:15pt;width:3pt;mso-position-horizontal-relative:page;z-index:251688960;mso-width-relative:page;mso-height-relative:page;" fillcolor="#DEE2E4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777777"/>
        </w:rPr>
        <w:t>特点</w:t>
      </w:r>
    </w:p>
    <w:p>
      <w:pPr>
        <w:pStyle w:val="5"/>
        <w:spacing w:before="115" w:line="309" w:lineRule="auto"/>
        <w:ind w:right="2237"/>
      </w:pPr>
      <w:r>
        <w:drawing>
          <wp:anchor distT="0" distB="0" distL="0" distR="0" simplePos="0" relativeHeight="251702272" behindDoc="1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565150</wp:posOffset>
            </wp:positionV>
            <wp:extent cx="5612765" cy="924560"/>
            <wp:effectExtent l="0" t="0" r="0" b="0"/>
            <wp:wrapNone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92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eastAsia="Verdana"/>
          <w:color w:val="333333"/>
        </w:rPr>
        <w:t>Docker</w:t>
      </w:r>
      <w:r>
        <w:rPr>
          <w:rFonts w:ascii="Verdana" w:eastAsia="Verdana"/>
          <w:color w:val="333333"/>
          <w:spacing w:val="64"/>
        </w:rPr>
        <w:t xml:space="preserve"> </w:t>
      </w:r>
      <w:r>
        <w:rPr>
          <w:color w:val="333333"/>
        </w:rPr>
        <w:t>镜像都是只读的，当容器启动时，一个新的可写层加载到镜像的顶部！</w:t>
      </w:r>
      <w:r>
        <w:rPr>
          <w:color w:val="333333"/>
          <w:spacing w:val="-54"/>
        </w:rPr>
        <w:t xml:space="preserve"> </w:t>
      </w:r>
      <w:r>
        <w:rPr>
          <w:color w:val="333333"/>
        </w:rPr>
        <w:t>这一层就是我们通常说的容器层，容器之下的都叫镜像层！</w:t>
      </w: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  <w:ind w:left="0"/>
        <w:rPr>
          <w:sz w:val="26"/>
        </w:rPr>
      </w:pPr>
    </w:p>
    <w:p>
      <w:pPr>
        <w:pStyle w:val="5"/>
      </w:pPr>
      <w:r>
        <w:rPr>
          <w:color w:val="333333"/>
        </w:rPr>
        <w:t>如何提交一个自己的镜像？</w:t>
      </w:r>
    </w:p>
    <w:p>
      <w:pPr>
        <w:pStyle w:val="3"/>
        <w:spacing w:before="53"/>
      </w:pPr>
      <w:bookmarkStart w:id="22" w:name="commit镜像"/>
      <w:bookmarkEnd w:id="22"/>
      <w:r>
        <w:rPr>
          <w:rFonts w:ascii="Trebuchet MS" w:eastAsia="Trebuchet MS"/>
          <w:color w:val="333333"/>
          <w:w w:val="105"/>
        </w:rPr>
        <w:t>commit</w:t>
      </w:r>
      <w:r>
        <w:rPr>
          <w:color w:val="333333"/>
          <w:w w:val="105"/>
        </w:rPr>
        <w:t>镜像</w:t>
      </w:r>
    </w:p>
    <w:p>
      <w:pPr>
        <w:pStyle w:val="5"/>
        <w:spacing w:line="20" w:lineRule="exact"/>
        <w:rPr>
          <w:sz w:val="2"/>
        </w:rPr>
      </w:pPr>
      <w:r>
        <w:rPr>
          <w:sz w:val="2"/>
        </w:rPr>
        <w:pict>
          <v:group id="_x0000_s1469" o:spid="_x0000_s1469" o:spt="203" style="height:0.75pt;width:442pt;" coordsize="8840,15">
            <o:lock v:ext="edit"/>
            <v:rect id="_x0000_s1470" o:spid="_x0000_s1470" o:spt="1" style="position:absolute;left:0;top:0;height:15;width:8840;" fillcolor="#EDEDED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14"/>
        <w:ind w:left="0"/>
        <w:rPr>
          <w:b/>
          <w:sz w:val="9"/>
        </w:rPr>
      </w:pPr>
      <w:r>
        <w:pict>
          <v:group id="_x0000_s1471" o:spid="_x0000_s1471" o:spt="203" style="position:absolute;left:0pt;margin-left:77pt;margin-top:11pt;height:66.05pt;width:442pt;mso-position-horizontal-relative:page;mso-wrap-distance-bottom:0pt;mso-wrap-distance-top:0pt;z-index:-251593728;mso-width-relative:page;mso-height-relative:page;" coordorigin="1540,220" coordsize="8840,1321">
            <o:lock v:ext="edit"/>
            <v:shape id="_x0000_s1472" o:spid="_x0000_s1472" style="position:absolute;left:1547;top:227;height:1306;width:8825;" fillcolor="#F7F7F7" filled="t" stroked="f" coordorigin="1548,228" coordsize="8825,1306" path="m10340,1533l1580,1533,1576,1532,1548,1501,1548,1496,1548,260,1580,228,10340,228,10372,260,10372,1501,10344,1532,10340,1533xe">
              <v:path arrowok="t"/>
              <v:fill on="t" focussize="0,0"/>
              <v:stroke on="f"/>
              <v:imagedata o:title=""/>
              <o:lock v:ext="edit"/>
            </v:shape>
            <v:shape id="_x0000_s1473" o:spid="_x0000_s1473" style="position:absolute;left:1547;top:227;height:1306;width:8825;" filled="f" stroked="t" coordorigin="1548,228" coordsize="8825,1306" path="m1548,1496l1548,265,1548,260,1549,255,1551,251,1553,246,1555,242,1559,239,1562,235,1567,232,1571,230,1576,229,1580,228,1585,228,10335,228,10340,228,10344,229,10349,230,10353,232,10358,235,10361,239,10365,242,10372,265,10372,1496,10335,1533,1585,1533,1548,1501,1548,1496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74" o:spid="_x0000_s1474" o:spt="1" style="position:absolute;left:1555;top:355;height:108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75" o:spid="_x0000_s1475" o:spt="1" style="position:absolute;left:1960;top:355;height:108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76" o:spid="_x0000_s1476" o:spt="202" type="#_x0000_t202" style="position:absolute;left:1567;top:242;height:1275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2"/>
                      <w:ind w:left="182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color w:val="999999"/>
                        <w:spacing w:val="10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commit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提交容器成为一个新的副本</w:t>
                    </w:r>
                  </w:p>
                  <w:p>
                    <w:pPr>
                      <w:spacing w:before="88"/>
                      <w:ind w:left="1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val="left" w:pos="529"/>
                      </w:tabs>
                      <w:spacing w:before="64"/>
                      <w:ind w:left="528" w:right="0" w:hanging="347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命令和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git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原理类似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val="left" w:pos="529"/>
                      </w:tabs>
                      <w:spacing w:before="53"/>
                      <w:ind w:left="528" w:right="0" w:hanging="34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commit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-m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hint="eastAsia" w:ascii="新宋体" w:eastAsia="新宋体"/>
                        <w:color w:val="AA1111"/>
                        <w:w w:val="105"/>
                        <w:sz w:val="17"/>
                      </w:rPr>
                      <w:t>描述信息</w:t>
                    </w:r>
                    <w:r>
                      <w:rPr>
                        <w:color w:val="AA1111"/>
                        <w:spacing w:val="-10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-a</w:t>
                    </w:r>
                    <w:r>
                      <w:rPr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hint="eastAsia" w:ascii="新宋体" w:eastAsia="新宋体"/>
                        <w:color w:val="AA1111"/>
                        <w:w w:val="105"/>
                        <w:sz w:val="17"/>
                      </w:rPr>
                      <w:t>作者</w:t>
                    </w:r>
                    <w:r>
                      <w:rPr>
                        <w:color w:val="AA1111"/>
                        <w:spacing w:val="-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目标镜像名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:[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版本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TAG]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3"/>
        <w:ind w:left="0"/>
        <w:rPr>
          <w:b/>
          <w:sz w:val="6"/>
        </w:rPr>
      </w:pPr>
    </w:p>
    <w:p>
      <w:pPr>
        <w:pStyle w:val="5"/>
        <w:spacing w:before="56"/>
      </w:pPr>
      <w:r>
        <w:rPr>
          <w:color w:val="333333"/>
        </w:rPr>
        <w:t>实战测试</w:t>
      </w:r>
    </w:p>
    <w:p>
      <w:pPr>
        <w:spacing w:after="0"/>
        <w:sectPr>
          <w:pgSz w:w="11900" w:h="16840"/>
          <w:pgMar w:top="560" w:right="1380" w:bottom="280" w:left="1420" w:header="720" w:footer="720" w:gutter="0"/>
          <w:cols w:space="720" w:num="1"/>
        </w:sectPr>
      </w:pPr>
    </w:p>
    <w:p>
      <w:pPr>
        <w:pStyle w:val="5"/>
        <w:ind w:left="119"/>
        <w:rPr>
          <w:sz w:val="20"/>
        </w:rPr>
      </w:pPr>
      <w:r>
        <w:rPr>
          <w:sz w:val="20"/>
        </w:rPr>
        <w:pict>
          <v:group id="_x0000_s1477" o:spid="_x0000_s1477" o:spt="203" style="height:133.6pt;width:442pt;" coordsize="8840,2672">
            <o:lock v:ext="edit"/>
            <v:shape id="_x0000_s1478" o:spid="_x0000_s1478" style="position:absolute;left:7;top:7;height:2657;width:8825;" fillcolor="#F7F7F7" filled="t" stroked="f" coordorigin="8,8" coordsize="8825,2657" path="m8799,2664l40,2664,35,2663,8,2631,8,2626,8,40,40,8,8799,8,8832,40,8832,2631,8804,2663,8799,2664xe">
              <v:path arrowok="t"/>
              <v:fill on="t" focussize="0,0"/>
              <v:stroke on="f"/>
              <v:imagedata o:title=""/>
              <o:lock v:ext="edit"/>
            </v:shape>
            <v:shape id="_x0000_s1479" o:spid="_x0000_s1479" style="position:absolute;left:7;top:7;height:2657;width:8825;" filled="f" stroked="t" coordorigin="8,8" coordsize="8825,2657" path="m8,2626l8,45,8,40,8,35,10,31,12,26,15,22,18,18,22,15,26,12,31,10,35,8,40,8,45,8,8794,8,8799,8,8804,8,8808,10,8813,12,8817,15,8821,18,8824,22,8832,45,8832,2626,8794,2664,45,2664,8,2631,8,2626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80" o:spid="_x0000_s1480" o:spt="1" style="position:absolute;left:15;top:135;height:2432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81" o:spid="_x0000_s1481" o:spt="1" style="position:absolute;left:420;top:135;height:2357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82" o:spid="_x0000_s1482" o:spt="202" type="#_x0000_t202" style="position:absolute;left:26;top:22;height:2626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2" w:line="336" w:lineRule="auto"/>
                      <w:ind w:left="182" w:right="6000" w:firstLine="0"/>
                      <w:jc w:val="left"/>
                      <w:rPr>
                        <w:rFonts w:hint="default" w:eastAsia="宋体"/>
                        <w:sz w:val="17"/>
                        <w:lang w:val="en-US" w:eastAsia="zh-CN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color w:val="999999"/>
                        <w:spacing w:val="8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#1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、启动一个默认的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tomcat</w:t>
                    </w:r>
                    <w:r>
                      <w:rPr>
                        <w:color w:val="AA5400"/>
                        <w:spacing w:val="-10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eastAsia="宋体"/>
                        <w:color w:val="AA5400"/>
                        <w:spacing w:val="-105"/>
                        <w:w w:val="105"/>
                        <w:sz w:val="17"/>
                        <w:lang w:val="en-US" w:eastAsia="zh-CN"/>
                      </w:rPr>
                      <w:t xml:space="preserve">         </w:t>
                    </w:r>
                  </w:p>
                  <w:p>
                    <w:pPr>
                      <w:spacing w:before="0" w:line="297" w:lineRule="auto"/>
                      <w:ind w:left="528" w:right="133" w:hanging="346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3</w:t>
                    </w:r>
                    <w:r>
                      <w:rPr>
                        <w:color w:val="999999"/>
                        <w:spacing w:val="19"/>
                        <w:sz w:val="17"/>
                      </w:rPr>
                      <w:t xml:space="preserve">   </w:t>
                    </w:r>
                    <w:r>
                      <w:rPr>
                        <w:color w:val="AA5400"/>
                        <w:sz w:val="17"/>
                      </w:rPr>
                      <w:t>#2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、发现这个默认的</w:t>
                    </w:r>
                    <w:r>
                      <w:rPr>
                        <w:color w:val="AA5400"/>
                        <w:sz w:val="17"/>
                      </w:rPr>
                      <w:t>tomcat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是没有</w:t>
                    </w:r>
                    <w:r>
                      <w:rPr>
                        <w:color w:val="AA5400"/>
                        <w:sz w:val="17"/>
                      </w:rPr>
                      <w:t>webapps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应用的，镜像的原因。官方的镜像默认</w:t>
                    </w:r>
                    <w:r>
                      <w:rPr>
                        <w:color w:val="AA5400"/>
                        <w:sz w:val="17"/>
                      </w:rPr>
                      <w:t>webapps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下面是没有文件的！</w:t>
                    </w:r>
                  </w:p>
                  <w:p>
                    <w:pPr>
                      <w:spacing w:before="33"/>
                      <w:ind w:left="1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65" w:line="336" w:lineRule="auto"/>
                      <w:ind w:left="182" w:right="403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5</w:t>
                    </w:r>
                    <w:r>
                      <w:rPr>
                        <w:color w:val="999999"/>
                        <w:spacing w:val="5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#3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、我自己将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webapp.dist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下文件拷贝至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webapps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下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6</w:t>
                    </w:r>
                  </w:p>
                  <w:p>
                    <w:pPr>
                      <w:spacing w:before="0" w:line="297" w:lineRule="auto"/>
                      <w:ind w:left="528" w:right="210" w:hanging="346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7</w:t>
                    </w:r>
                    <w:r>
                      <w:rPr>
                        <w:color w:val="999999"/>
                        <w:spacing w:val="18"/>
                        <w:sz w:val="17"/>
                      </w:rPr>
                      <w:t xml:space="preserve">   </w:t>
                    </w:r>
                    <w:r>
                      <w:rPr>
                        <w:color w:val="AA5400"/>
                        <w:sz w:val="17"/>
                      </w:rPr>
                      <w:t>#4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、将我们操作过的容器通过</w:t>
                    </w:r>
                    <w:r>
                      <w:rPr>
                        <w:color w:val="AA5400"/>
                        <w:sz w:val="17"/>
                      </w:rPr>
                      <w:t>commit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提交为一个镜像！我们以后就可以使用我们修改过的镜像了，这就是我们自己的一个修改的镜像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5"/>
        <w:ind w:left="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121285</wp:posOffset>
            </wp:positionV>
            <wp:extent cx="5609590" cy="164782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76" cy="164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83" o:spid="_x0000_s1483" o:spt="203" style="position:absolute;left:0pt;margin-left:77pt;margin-top:150.65pt;height:39.05pt;width:442pt;mso-position-horizontal-relative:page;mso-wrap-distance-bottom:0pt;mso-wrap-distance-top:0pt;z-index:-251592704;mso-width-relative:page;mso-height-relative:page;" coordorigin="1540,3013" coordsize="8840,781">
            <o:lock v:ext="edit"/>
            <v:shape id="_x0000_s1484" o:spid="_x0000_s1484" style="position:absolute;left:1547;top:3020;height:766;width:8825;" fillcolor="#F7F7F7" filled="t" stroked="f" coordorigin="1548,3021" coordsize="8825,766" path="m10340,3786l1580,3786,1576,3785,1548,3753,1548,3749,1548,3053,1580,3021,10340,3021,10372,3053,10372,3753,10344,3785,10340,3786xe">
              <v:path arrowok="t"/>
              <v:fill on="t" focussize="0,0"/>
              <v:stroke on="f"/>
              <v:imagedata o:title=""/>
              <o:lock v:ext="edit"/>
            </v:shape>
            <v:shape id="_x0000_s1485" o:spid="_x0000_s1485" style="position:absolute;left:1547;top:3020;height:766;width:8825;" filled="f" stroked="t" coordorigin="1548,3021" coordsize="8825,766" path="m1548,3749l1548,3058,1548,3053,1549,3048,1551,3044,1553,3039,1555,3035,1559,3032,1562,3028,1567,3025,1571,3023,1576,3022,1580,3021,1585,3021,10335,3021,10340,3021,10344,3022,10349,3023,10353,3025,10358,3028,10361,3032,10365,3035,10372,3058,10372,3749,10372,3753,10371,3758,10369,3763,10367,3767,10335,3786,1585,3786,1551,3763,1549,3758,1548,3753,1548,3749xe">
              <v:path arrowok="t"/>
              <v:fill on="f" focussize="0,0"/>
              <v:stroke weight="0.750314960629921pt" color="#E7E9EC"/>
              <v:imagedata o:title=""/>
              <o:lock v:ext="edit"/>
            </v:shape>
            <v:rect id="_x0000_s1486" o:spid="_x0000_s1486" o:spt="1" style="position:absolute;left:1555;top:3148;height:541;width:8750;" fillcolor="#F7F7F7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487" o:spid="_x0000_s1487" o:spt="1" style="position:absolute;left:1960;top:3148;height:451;width:15;" fillcolor="#DDDDDD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488" o:spid="_x0000_s1488" o:spt="202" type="#_x0000_t202" style="position:absolute;left:1567;top:3035;height:735;width:8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2" w:line="297" w:lineRule="auto"/>
                      <w:ind w:left="528" w:right="246" w:hanging="346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999999"/>
                        <w:sz w:val="17"/>
                      </w:rPr>
                      <w:t>1</w:t>
                    </w:r>
                    <w:r>
                      <w:rPr>
                        <w:color w:val="999999"/>
                        <w:spacing w:val="17"/>
                        <w:sz w:val="17"/>
                      </w:rPr>
                      <w:t xml:space="preserve">   </w:t>
                    </w: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如果你想要保存当前容器的状态，就可以通过</w:t>
                    </w:r>
                    <w:r>
                      <w:rPr>
                        <w:color w:val="333333"/>
                        <w:sz w:val="17"/>
                      </w:rPr>
                      <w:t>commit</w:t>
                    </w: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来提交，获得一个镜像，就好比我们我们使用虚拟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机的快照。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10"/>
        <w:ind w:left="0"/>
        <w:rPr>
          <w:sz w:val="8"/>
        </w:rPr>
      </w:pPr>
    </w:p>
    <w:p>
      <w:pPr>
        <w:pStyle w:val="5"/>
        <w:spacing w:before="1"/>
        <w:ind w:left="0"/>
        <w:rPr>
          <w:sz w:val="6"/>
        </w:rPr>
      </w:pPr>
    </w:p>
    <w:p>
      <w:pPr>
        <w:pStyle w:val="5"/>
        <w:spacing w:before="1"/>
        <w:ind w:left="0" w:firstLine="236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执行步骤：</w:t>
      </w:r>
    </w:p>
    <w:p>
      <w:pPr>
        <w:pStyle w:val="5"/>
        <w:numPr>
          <w:ilvl w:val="0"/>
          <w:numId w:val="29"/>
        </w:numPr>
        <w:spacing w:before="1"/>
        <w:ind w:left="354" w:leftChars="0"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启动tomcat:</w:t>
      </w:r>
    </w:p>
    <w:p>
      <w:pPr>
        <w:pStyle w:val="5"/>
        <w:numPr>
          <w:ilvl w:val="0"/>
          <w:numId w:val="0"/>
        </w:numPr>
        <w:spacing w:before="1"/>
        <w:ind w:left="354" w:leftChars="0" w:right="0" w:righ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         docker run -d -p 3356:8080 --name tomcat02 tomcat</w:t>
      </w:r>
    </w:p>
    <w:p>
      <w:pPr>
        <w:pStyle w:val="5"/>
        <w:numPr>
          <w:ilvl w:val="0"/>
          <w:numId w:val="29"/>
        </w:numPr>
        <w:spacing w:before="1"/>
        <w:ind w:left="354" w:leftChars="0" w:right="0" w:rightChars="0"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提交一个commit镜像:</w:t>
      </w:r>
    </w:p>
    <w:p>
      <w:pPr>
        <w:pStyle w:val="5"/>
        <w:numPr>
          <w:ilvl w:val="0"/>
          <w:numId w:val="0"/>
        </w:numPr>
        <w:spacing w:before="1"/>
        <w:ind w:left="354" w:leftChars="0" w:right="0" w:righ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       docker commit -a="wangwei" -m="add webapps appp" tomcat02 tomcat04:1.0</w:t>
      </w:r>
    </w:p>
    <w:p>
      <w:pPr>
        <w:pStyle w:val="5"/>
        <w:numPr>
          <w:ilvl w:val="0"/>
          <w:numId w:val="29"/>
        </w:numPr>
        <w:spacing w:before="1"/>
        <w:ind w:left="354" w:leftChars="0" w:right="0" w:rightChars="0"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查看生成新的镜像:</w:t>
      </w:r>
    </w:p>
    <w:p>
      <w:pPr>
        <w:pStyle w:val="5"/>
        <w:numPr>
          <w:ilvl w:val="0"/>
          <w:numId w:val="0"/>
        </w:numPr>
        <w:spacing w:before="1"/>
        <w:ind w:left="354" w:leftChars="0" w:right="0" w:rightChars="0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   docker images</w:t>
      </w:r>
    </w:p>
    <w:p>
      <w:pPr>
        <w:pStyle w:val="5"/>
        <w:numPr>
          <w:ilvl w:val="0"/>
          <w:numId w:val="0"/>
        </w:numPr>
        <w:spacing w:before="1"/>
        <w:ind w:left="354" w:leftChars="0" w:right="0" w:rightChars="0"/>
        <w:rPr>
          <w:rFonts w:hint="default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067300" cy="1760220"/>
            <wp:effectExtent l="0" t="0" r="7620" b="762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8"/>
        <w:rPr>
          <w:color w:val="333333"/>
        </w:rPr>
      </w:pPr>
      <w:r>
        <w:rPr>
          <w:color w:val="333333"/>
        </w:rPr>
        <w:t>到了这里就算是入门</w:t>
      </w:r>
      <w:r>
        <w:rPr>
          <w:rFonts w:ascii="Trebuchet MS" w:eastAsia="Trebuchet MS"/>
          <w:color w:val="333333"/>
        </w:rPr>
        <w:t>Docker</w:t>
      </w:r>
      <w:r>
        <w:rPr>
          <w:color w:val="333333"/>
        </w:rPr>
        <w:t>了！</w:t>
      </w:r>
    </w:p>
    <w:p>
      <w:pPr>
        <w:pStyle w:val="5"/>
        <w:spacing w:before="58"/>
        <w:rPr>
          <w:color w:val="333333"/>
        </w:rPr>
      </w:pPr>
    </w:p>
    <w:sectPr>
      <w:pgSz w:w="11900" w:h="16840"/>
      <w:pgMar w:top="560" w:right="1380" w:bottom="280" w:left="14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Lucida Console">
    <w:panose1 w:val="020B0609040504020204"/>
    <w:charset w:val="01"/>
    <w:family w:val="modern"/>
    <w:pitch w:val="default"/>
    <w:sig w:usb0="8000028F" w:usb1="00001800" w:usb2="00000000" w:usb3="00000000" w:csb0="0000001F" w:csb1="D7D7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Segoe UI Symbol">
    <w:panose1 w:val="020B0502040204020203"/>
    <w:charset w:val="01"/>
    <w:family w:val="swiss"/>
    <w:pitch w:val="default"/>
    <w:sig w:usb0="800001E3" w:usb1="1200FFEF" w:usb2="00040000" w:usb3="04000000" w:csb0="00000001" w:csb1="4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"/>
      <w:lvlJc w:val="left"/>
      <w:pPr>
        <w:ind w:left="345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797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1255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1712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2169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2627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3084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3542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3999" w:hanging="346"/>
      </w:pPr>
      <w:rPr>
        <w:rFonts w:hint="default"/>
        <w:lang w:val="sv-SE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18"/>
      <w:numFmt w:val="decimal"/>
      <w:lvlText w:val="%1"/>
      <w:lvlJc w:val="left"/>
      <w:pPr>
        <w:ind w:left="810" w:hanging="452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647" w:hanging="452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475" w:hanging="452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303" w:hanging="452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131" w:hanging="452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959" w:hanging="452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787" w:hanging="452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615" w:hanging="452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443" w:hanging="452"/>
      </w:pPr>
      <w:rPr>
        <w:rFonts w:hint="default"/>
        <w:lang w:val="sv-SE" w:eastAsia="en-US" w:bidi="ar-SA"/>
      </w:rPr>
    </w:lvl>
  </w:abstractNum>
  <w:abstractNum w:abstractNumId="2">
    <w:nsid w:val="B0F1ACD9"/>
    <w:multiLevelType w:val="multilevel"/>
    <w:tmpl w:val="B0F1ACD9"/>
    <w:lvl w:ilvl="0" w:tentative="0">
      <w:start w:val="20"/>
      <w:numFmt w:val="decimal"/>
      <w:lvlText w:val="%1"/>
      <w:lvlJc w:val="left"/>
      <w:pPr>
        <w:ind w:left="1233" w:hanging="875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2025" w:hanging="875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811" w:hanging="875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597" w:hanging="875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383" w:hanging="875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5169" w:hanging="875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955" w:hanging="875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741" w:hanging="875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527" w:hanging="875"/>
      </w:pPr>
      <w:rPr>
        <w:rFonts w:hint="default"/>
        <w:lang w:val="sv-SE" w:eastAsia="en-US" w:bidi="ar-SA"/>
      </w:rPr>
    </w:lvl>
  </w:abstractNum>
  <w:abstractNum w:abstractNumId="3">
    <w:nsid w:val="B5E306ED"/>
    <w:multiLevelType w:val="multilevel"/>
    <w:tmpl w:val="B5E306ED"/>
    <w:lvl w:ilvl="0" w:tentative="0">
      <w:start w:val="32"/>
      <w:numFmt w:val="decimal"/>
      <w:lvlText w:val="%1"/>
      <w:lvlJc w:val="left"/>
      <w:pPr>
        <w:ind w:left="690" w:hanging="452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513" w:hanging="452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327" w:hanging="452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141" w:hanging="452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3955" w:hanging="452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769" w:hanging="452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583" w:hanging="452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397" w:hanging="452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211" w:hanging="452"/>
      </w:pPr>
      <w:rPr>
        <w:rFonts w:hint="default"/>
        <w:lang w:val="sv-SE" w:eastAsia="en-US" w:bidi="ar-SA"/>
      </w:rPr>
    </w:lvl>
  </w:abstractNum>
  <w:abstractNum w:abstractNumId="4">
    <w:nsid w:val="BE923771"/>
    <w:multiLevelType w:val="multilevel"/>
    <w:tmpl w:val="BE923771"/>
    <w:lvl w:ilvl="0" w:tentative="0">
      <w:start w:val="0"/>
      <w:numFmt w:val="bullet"/>
      <w:lvlText w:val="➜"/>
      <w:lvlJc w:val="left"/>
      <w:pPr>
        <w:ind w:left="524" w:hanging="388"/>
      </w:pPr>
      <w:rPr>
        <w:rFonts w:hint="default" w:ascii="Segoe UI Symbol" w:hAnsi="Segoe UI Symbol" w:eastAsia="Segoe UI Symbol" w:cs="Segoe UI Symbol"/>
        <w:color w:val="333333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279" w:hanging="388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039" w:hanging="388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2798" w:hanging="388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3558" w:hanging="388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317" w:hanging="388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077" w:hanging="388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5836" w:hanging="388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6596" w:hanging="388"/>
      </w:pPr>
      <w:rPr>
        <w:rFonts w:hint="default"/>
        <w:lang w:val="sv-SE" w:eastAsia="en-US" w:bidi="ar-SA"/>
      </w:rPr>
    </w:lvl>
  </w:abstractNum>
  <w:abstractNum w:abstractNumId="5">
    <w:nsid w:val="BF205925"/>
    <w:multiLevelType w:val="multilevel"/>
    <w:tmpl w:val="BF205925"/>
    <w:lvl w:ilvl="0" w:tentative="0">
      <w:start w:val="10"/>
      <w:numFmt w:val="decimal"/>
      <w:lvlText w:val="%1"/>
      <w:lvlJc w:val="left"/>
      <w:pPr>
        <w:ind w:left="1826" w:hanging="452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2446" w:hanging="452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3073" w:hanging="452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700" w:hanging="452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327" w:hanging="452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954" w:hanging="452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581" w:hanging="452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208" w:hanging="452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6835" w:hanging="452"/>
      </w:pPr>
      <w:rPr>
        <w:rFonts w:hint="default"/>
        <w:lang w:val="sv-SE" w:eastAsia="en-US" w:bidi="ar-SA"/>
      </w:rPr>
    </w:lvl>
  </w:abstractNum>
  <w:abstractNum w:abstractNumId="6">
    <w:nsid w:val="C8879AEF"/>
    <w:multiLevelType w:val="multilevel"/>
    <w:tmpl w:val="C8879AEF"/>
    <w:lvl w:ilvl="0" w:tentative="0">
      <w:start w:val="189"/>
      <w:numFmt w:val="decimal"/>
      <w:lvlText w:val="%1"/>
      <w:lvlJc w:val="left"/>
      <w:pPr>
        <w:ind w:left="2200" w:hanging="1827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2889" w:hanging="1827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3579" w:hanging="1827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4269" w:hanging="1827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959" w:hanging="1827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5649" w:hanging="1827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6339" w:hanging="1827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7029" w:hanging="1827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719" w:hanging="1827"/>
      </w:pPr>
      <w:rPr>
        <w:rFonts w:hint="default"/>
        <w:lang w:val="sv-SE" w:eastAsia="en-US" w:bidi="ar-SA"/>
      </w:rPr>
    </w:lvl>
  </w:abstractNum>
  <w:abstractNum w:abstractNumId="7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20" w:hanging="165"/>
        <w:jc w:val="left"/>
      </w:pPr>
      <w:rPr>
        <w:rFonts w:hint="default" w:ascii="Trebuchet MS" w:hAnsi="Trebuchet MS" w:eastAsia="Trebuchet MS" w:cs="Trebuchet MS"/>
        <w:color w:val="333333"/>
        <w:w w:val="96"/>
        <w:sz w:val="17"/>
        <w:szCs w:val="17"/>
        <w:lang w:val="sv-SE" w:eastAsia="en-US" w:bidi="ar-SA"/>
      </w:rPr>
    </w:lvl>
    <w:lvl w:ilvl="1" w:tentative="0">
      <w:start w:val="174"/>
      <w:numFmt w:val="decimal"/>
      <w:lvlText w:val="%2"/>
      <w:lvlJc w:val="left"/>
      <w:pPr>
        <w:ind w:left="1777" w:hanging="1404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593" w:hanging="1404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406" w:hanging="1404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219" w:hanging="1404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5032" w:hanging="1404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846" w:hanging="1404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659" w:hanging="1404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472" w:hanging="1404"/>
      </w:pPr>
      <w:rPr>
        <w:rFonts w:hint="default"/>
        <w:lang w:val="sv-SE" w:eastAsia="en-US" w:bidi="ar-SA"/>
      </w:rPr>
    </w:lvl>
  </w:abstractNum>
  <w:abstractNum w:abstractNumId="8">
    <w:nsid w:val="D7F9FE59"/>
    <w:multiLevelType w:val="multilevel"/>
    <w:tmpl w:val="D7F9FE59"/>
    <w:lvl w:ilvl="0" w:tentative="0">
      <w:start w:val="15"/>
      <w:numFmt w:val="decimal"/>
      <w:lvlText w:val="%1"/>
      <w:lvlJc w:val="left"/>
      <w:pPr>
        <w:ind w:left="810" w:hanging="452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647" w:hanging="452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475" w:hanging="452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303" w:hanging="452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131" w:hanging="452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959" w:hanging="452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787" w:hanging="452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615" w:hanging="452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443" w:hanging="452"/>
      </w:pPr>
      <w:rPr>
        <w:rFonts w:hint="default"/>
        <w:lang w:val="sv-SE" w:eastAsia="en-US" w:bidi="ar-SA"/>
      </w:rPr>
    </w:lvl>
  </w:abstractNum>
  <w:abstractNum w:abstractNumId="9">
    <w:nsid w:val="DCBA6B53"/>
    <w:multiLevelType w:val="multilevel"/>
    <w:tmpl w:val="DCBA6B53"/>
    <w:lvl w:ilvl="0" w:tentative="0">
      <w:start w:val="9"/>
      <w:numFmt w:val="decimal"/>
      <w:lvlText w:val="%1"/>
      <w:lvlJc w:val="left"/>
      <w:pPr>
        <w:ind w:left="810" w:hanging="346"/>
        <w:jc w:val="righ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647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475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303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131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959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787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615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443" w:hanging="346"/>
      </w:pPr>
      <w:rPr>
        <w:rFonts w:hint="default"/>
        <w:lang w:val="sv-SE" w:eastAsia="en-US" w:bidi="ar-SA"/>
      </w:rPr>
    </w:lvl>
  </w:abstractNum>
  <w:abstractNum w:abstractNumId="10">
    <w:nsid w:val="E7D8660F"/>
    <w:multiLevelType w:val="singleLevel"/>
    <w:tmpl w:val="E7D8660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54" w:leftChars="0" w:firstLine="0" w:firstLineChars="0"/>
      </w:pPr>
    </w:lvl>
  </w:abstractNum>
  <w:abstractNum w:abstractNumId="11">
    <w:nsid w:val="F4B5D9F5"/>
    <w:multiLevelType w:val="multilevel"/>
    <w:tmpl w:val="F4B5D9F5"/>
    <w:lvl w:ilvl="0" w:tentative="0">
      <w:start w:val="201"/>
      <w:numFmt w:val="decimal"/>
      <w:lvlText w:val="%1"/>
      <w:lvlJc w:val="left"/>
      <w:pPr>
        <w:ind w:left="3046" w:hanging="2674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3645" w:hanging="2674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4251" w:hanging="2674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4857" w:hanging="2674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5463" w:hanging="2674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6069" w:hanging="2674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6675" w:hanging="2674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7281" w:hanging="2674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887" w:hanging="2674"/>
      </w:pPr>
      <w:rPr>
        <w:rFonts w:hint="default"/>
        <w:lang w:val="sv-SE" w:eastAsia="en-US" w:bidi="ar-SA"/>
      </w:rPr>
    </w:lvl>
  </w:abstractNum>
  <w:abstractNum w:abstractNumId="12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528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346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173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2999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3826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652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479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306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132" w:hanging="346"/>
      </w:pPr>
      <w:rPr>
        <w:rFonts w:hint="default"/>
        <w:lang w:val="sv-SE" w:eastAsia="en-US" w:bidi="ar-SA"/>
      </w:rPr>
    </w:lvl>
  </w:abstractNum>
  <w:abstractNum w:abstractNumId="13">
    <w:nsid w:val="0248C179"/>
    <w:multiLevelType w:val="multilevel"/>
    <w:tmpl w:val="0248C179"/>
    <w:lvl w:ilvl="0" w:tentative="0">
      <w:start w:val="1"/>
      <w:numFmt w:val="decimal"/>
      <w:lvlText w:val="%1"/>
      <w:lvlJc w:val="left"/>
      <w:pPr>
        <w:ind w:left="528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346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173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2999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3826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652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479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306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132" w:hanging="346"/>
      </w:pPr>
      <w:rPr>
        <w:rFonts w:hint="default"/>
        <w:lang w:val="sv-SE" w:eastAsia="en-US" w:bidi="ar-SA"/>
      </w:rPr>
    </w:lvl>
  </w:abstractNum>
  <w:abstractNum w:abstractNumId="14">
    <w:nsid w:val="03D62ECE"/>
    <w:multiLevelType w:val="multilevel"/>
    <w:tmpl w:val="03D62ECE"/>
    <w:lvl w:ilvl="0" w:tentative="0">
      <w:start w:val="1"/>
      <w:numFmt w:val="decimal"/>
      <w:lvlText w:val="%1"/>
      <w:lvlJc w:val="left"/>
      <w:pPr>
        <w:ind w:left="345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913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1487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2061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2635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3209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3783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4357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4930" w:hanging="346"/>
      </w:pPr>
      <w:rPr>
        <w:rFonts w:hint="default"/>
        <w:lang w:val="sv-SE" w:eastAsia="en-US" w:bidi="ar-SA"/>
      </w:rPr>
    </w:lvl>
  </w:abstractNum>
  <w:abstractNum w:abstractNumId="15">
    <w:nsid w:val="0E640482"/>
    <w:multiLevelType w:val="multilevel"/>
    <w:tmpl w:val="0E640482"/>
    <w:lvl w:ilvl="0" w:tentative="0">
      <w:start w:val="12"/>
      <w:numFmt w:val="decimal"/>
      <w:lvlText w:val="%1"/>
      <w:lvlJc w:val="left"/>
      <w:pPr>
        <w:ind w:left="810" w:hanging="452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647" w:hanging="452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475" w:hanging="452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303" w:hanging="452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131" w:hanging="452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959" w:hanging="452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787" w:hanging="452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615" w:hanging="452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443" w:hanging="452"/>
      </w:pPr>
      <w:rPr>
        <w:rFonts w:hint="default"/>
        <w:lang w:val="sv-SE" w:eastAsia="en-US" w:bidi="ar-SA"/>
      </w:rPr>
    </w:lvl>
  </w:abstractNum>
  <w:abstractNum w:abstractNumId="16">
    <w:nsid w:val="2470EC97"/>
    <w:multiLevelType w:val="multilevel"/>
    <w:tmpl w:val="2470EC97"/>
    <w:lvl w:ilvl="0" w:tentative="0">
      <w:start w:val="20"/>
      <w:numFmt w:val="decimal"/>
      <w:lvlText w:val="%1"/>
      <w:lvlJc w:val="left"/>
      <w:pPr>
        <w:ind w:left="1022" w:hanging="664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6"/>
      <w:numFmt w:val="decimal"/>
      <w:lvlText w:val="%2"/>
      <w:lvlJc w:val="left"/>
      <w:pPr>
        <w:ind w:left="810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1917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2815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3713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610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508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406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303" w:hanging="346"/>
      </w:pPr>
      <w:rPr>
        <w:rFonts w:hint="default"/>
        <w:lang w:val="sv-SE" w:eastAsia="en-US" w:bidi="ar-SA"/>
      </w:rPr>
    </w:lvl>
  </w:abstractNum>
  <w:abstractNum w:abstractNumId="17">
    <w:nsid w:val="25B654F3"/>
    <w:multiLevelType w:val="multilevel"/>
    <w:tmpl w:val="25B654F3"/>
    <w:lvl w:ilvl="0" w:tentative="0">
      <w:start w:val="1"/>
      <w:numFmt w:val="decimal"/>
      <w:lvlText w:val="%1"/>
      <w:lvlJc w:val="left"/>
      <w:pPr>
        <w:ind w:left="528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346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173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2999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3826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652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479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306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132" w:hanging="346"/>
      </w:pPr>
      <w:rPr>
        <w:rFonts w:hint="default"/>
        <w:lang w:val="sv-SE" w:eastAsia="en-US" w:bidi="ar-SA"/>
      </w:rPr>
    </w:lvl>
  </w:abstractNum>
  <w:abstractNum w:abstractNumId="18">
    <w:nsid w:val="2A8F537B"/>
    <w:multiLevelType w:val="multilevel"/>
    <w:tmpl w:val="2A8F537B"/>
    <w:lvl w:ilvl="0" w:tentative="0">
      <w:start w:val="181"/>
      <w:numFmt w:val="decimal"/>
      <w:lvlText w:val="%1"/>
      <w:lvlJc w:val="left"/>
      <w:pPr>
        <w:ind w:left="2200" w:hanging="1827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2889" w:hanging="1827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3579" w:hanging="1827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4269" w:hanging="1827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959" w:hanging="1827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5649" w:hanging="1827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6339" w:hanging="1827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7029" w:hanging="1827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719" w:hanging="1827"/>
      </w:pPr>
      <w:rPr>
        <w:rFonts w:hint="default"/>
        <w:lang w:val="sv-SE" w:eastAsia="en-US" w:bidi="ar-SA"/>
      </w:rPr>
    </w:lvl>
  </w:abstractNum>
  <w:abstractNum w:abstractNumId="19">
    <w:nsid w:val="46A08BB8"/>
    <w:multiLevelType w:val="multilevel"/>
    <w:tmpl w:val="46A08BB8"/>
    <w:lvl w:ilvl="0" w:tentative="0">
      <w:start w:val="16"/>
      <w:numFmt w:val="decimal"/>
      <w:lvlText w:val="%1"/>
      <w:lvlJc w:val="left"/>
      <w:pPr>
        <w:ind w:left="1022" w:hanging="664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827" w:hanging="664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635" w:hanging="664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443" w:hanging="664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251" w:hanging="664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5059" w:hanging="664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867" w:hanging="664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675" w:hanging="664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483" w:hanging="664"/>
      </w:pPr>
      <w:rPr>
        <w:rFonts w:hint="default"/>
        <w:lang w:val="sv-SE" w:eastAsia="en-US" w:bidi="ar-SA"/>
      </w:rPr>
    </w:lvl>
  </w:abstractNum>
  <w:abstractNum w:abstractNumId="20">
    <w:nsid w:val="4C1BAE26"/>
    <w:multiLevelType w:val="multilevel"/>
    <w:tmpl w:val="4C1BAE26"/>
    <w:lvl w:ilvl="0" w:tentative="0">
      <w:start w:val="6"/>
      <w:numFmt w:val="decimal"/>
      <w:lvlText w:val="%1"/>
      <w:lvlJc w:val="left"/>
      <w:pPr>
        <w:ind w:left="810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647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475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303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131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959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787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615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443" w:hanging="346"/>
      </w:pPr>
      <w:rPr>
        <w:rFonts w:hint="default"/>
        <w:lang w:val="sv-SE" w:eastAsia="en-US" w:bidi="ar-SA"/>
      </w:rPr>
    </w:lvl>
  </w:abstractNum>
  <w:abstractNum w:abstractNumId="21">
    <w:nsid w:val="4D4DC07F"/>
    <w:multiLevelType w:val="multilevel"/>
    <w:tmpl w:val="4D4DC07F"/>
    <w:lvl w:ilvl="0" w:tentative="0">
      <w:start w:val="192"/>
      <w:numFmt w:val="decimal"/>
      <w:lvlText w:val="%1"/>
      <w:lvlJc w:val="left"/>
      <w:pPr>
        <w:ind w:left="2200" w:hanging="1827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2889" w:hanging="1827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3579" w:hanging="1827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4269" w:hanging="1827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959" w:hanging="1827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5649" w:hanging="1827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6339" w:hanging="1827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7029" w:hanging="1827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719" w:hanging="1827"/>
      </w:pPr>
      <w:rPr>
        <w:rFonts w:hint="default"/>
        <w:lang w:val="sv-SE" w:eastAsia="en-US" w:bidi="ar-SA"/>
      </w:rPr>
    </w:lvl>
  </w:abstractNum>
  <w:abstractNum w:abstractNumId="22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345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490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641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792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942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1093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1244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1394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1545" w:hanging="346"/>
      </w:pPr>
      <w:rPr>
        <w:rFonts w:hint="default"/>
        <w:lang w:val="sv-SE" w:eastAsia="en-US" w:bidi="ar-SA"/>
      </w:rPr>
    </w:lvl>
  </w:abstractNum>
  <w:abstractNum w:abstractNumId="23">
    <w:nsid w:val="5A241D34"/>
    <w:multiLevelType w:val="multilevel"/>
    <w:tmpl w:val="5A241D34"/>
    <w:lvl w:ilvl="0" w:tentative="0">
      <w:start w:val="186"/>
      <w:numFmt w:val="decimal"/>
      <w:lvlText w:val="%1"/>
      <w:lvlJc w:val="left"/>
      <w:pPr>
        <w:ind w:left="2200" w:hanging="1827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2889" w:hanging="1827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3579" w:hanging="1827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4269" w:hanging="1827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959" w:hanging="1827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5649" w:hanging="1827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6339" w:hanging="1827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7029" w:hanging="1827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719" w:hanging="1827"/>
      </w:pPr>
      <w:rPr>
        <w:rFonts w:hint="default"/>
        <w:lang w:val="sv-SE" w:eastAsia="en-US" w:bidi="ar-SA"/>
      </w:rPr>
    </w:lvl>
  </w:abstractNum>
  <w:abstractNum w:abstractNumId="24">
    <w:nsid w:val="60382F6E"/>
    <w:multiLevelType w:val="multilevel"/>
    <w:tmpl w:val="60382F6E"/>
    <w:lvl w:ilvl="0" w:tentative="0">
      <w:start w:val="9"/>
      <w:numFmt w:val="decimal"/>
      <w:lvlText w:val="%1"/>
      <w:lvlJc w:val="left"/>
      <w:pPr>
        <w:ind w:left="810" w:hanging="346"/>
        <w:jc w:val="righ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647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475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303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131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959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787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615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443" w:hanging="346"/>
      </w:pPr>
      <w:rPr>
        <w:rFonts w:hint="default"/>
        <w:lang w:val="sv-SE" w:eastAsia="en-US" w:bidi="ar-SA"/>
      </w:rPr>
    </w:lvl>
  </w:abstractNum>
  <w:abstractNum w:abstractNumId="25">
    <w:nsid w:val="629F7852"/>
    <w:multiLevelType w:val="multilevel"/>
    <w:tmpl w:val="629F7852"/>
    <w:lvl w:ilvl="0" w:tentative="0">
      <w:start w:val="3"/>
      <w:numFmt w:val="decimal"/>
      <w:lvlText w:val="%1"/>
      <w:lvlJc w:val="left"/>
      <w:pPr>
        <w:ind w:left="528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346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173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2999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3826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652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479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306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132" w:hanging="346"/>
      </w:pPr>
      <w:rPr>
        <w:rFonts w:hint="default"/>
        <w:lang w:val="sv-SE" w:eastAsia="en-US" w:bidi="ar-SA"/>
      </w:rPr>
    </w:lvl>
  </w:abstractNum>
  <w:abstractNum w:abstractNumId="26">
    <w:nsid w:val="72183CF9"/>
    <w:multiLevelType w:val="multilevel"/>
    <w:tmpl w:val="72183CF9"/>
    <w:lvl w:ilvl="0" w:tentative="0">
      <w:start w:val="2"/>
      <w:numFmt w:val="decimal"/>
      <w:lvlText w:val="%1"/>
      <w:lvlJc w:val="left"/>
      <w:pPr>
        <w:ind w:left="345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818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1296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1774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2252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2730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3208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3687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4165" w:hanging="346"/>
      </w:pPr>
      <w:rPr>
        <w:rFonts w:hint="default"/>
        <w:lang w:val="sv-SE" w:eastAsia="en-US" w:bidi="ar-SA"/>
      </w:rPr>
    </w:lvl>
  </w:abstractNum>
  <w:abstractNum w:abstractNumId="27">
    <w:nsid w:val="77ECEA79"/>
    <w:multiLevelType w:val="multilevel"/>
    <w:tmpl w:val="77ECEA79"/>
    <w:lvl w:ilvl="0" w:tentative="0">
      <w:start w:val="1"/>
      <w:numFmt w:val="decimal"/>
      <w:lvlText w:val="%1"/>
      <w:lvlJc w:val="left"/>
      <w:pPr>
        <w:ind w:left="528" w:hanging="346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1346" w:hanging="346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173" w:hanging="346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2999" w:hanging="346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3826" w:hanging="346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4652" w:hanging="346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479" w:hanging="346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306" w:hanging="346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132" w:hanging="346"/>
      </w:pPr>
      <w:rPr>
        <w:rFonts w:hint="default"/>
        <w:lang w:val="sv-SE" w:eastAsia="en-US" w:bidi="ar-SA"/>
      </w:rPr>
    </w:lvl>
  </w:abstractNum>
  <w:abstractNum w:abstractNumId="28">
    <w:nsid w:val="7C246926"/>
    <w:multiLevelType w:val="multilevel"/>
    <w:tmpl w:val="7C246926"/>
    <w:lvl w:ilvl="0" w:tentative="0">
      <w:start w:val="24"/>
      <w:numFmt w:val="decimal"/>
      <w:lvlText w:val="%1"/>
      <w:lvlJc w:val="left"/>
      <w:pPr>
        <w:ind w:left="1233" w:hanging="875"/>
        <w:jc w:val="left"/>
      </w:pPr>
      <w:rPr>
        <w:rFonts w:hint="default" w:ascii="Lucida Console" w:hAnsi="Lucida Console" w:eastAsia="Lucida Console" w:cs="Lucida Console"/>
        <w:color w:val="999999"/>
        <w:w w:val="103"/>
        <w:sz w:val="17"/>
        <w:szCs w:val="17"/>
        <w:lang w:val="sv-SE" w:eastAsia="en-US" w:bidi="ar-SA"/>
      </w:rPr>
    </w:lvl>
    <w:lvl w:ilvl="1" w:tentative="0">
      <w:start w:val="0"/>
      <w:numFmt w:val="bullet"/>
      <w:lvlText w:val="•"/>
      <w:lvlJc w:val="left"/>
      <w:pPr>
        <w:ind w:left="2025" w:hanging="875"/>
      </w:pPr>
      <w:rPr>
        <w:rFonts w:hint="default"/>
        <w:lang w:val="sv-SE" w:eastAsia="en-US" w:bidi="ar-SA"/>
      </w:rPr>
    </w:lvl>
    <w:lvl w:ilvl="2" w:tentative="0">
      <w:start w:val="0"/>
      <w:numFmt w:val="bullet"/>
      <w:lvlText w:val="•"/>
      <w:lvlJc w:val="left"/>
      <w:pPr>
        <w:ind w:left="2811" w:hanging="875"/>
      </w:pPr>
      <w:rPr>
        <w:rFonts w:hint="default"/>
        <w:lang w:val="sv-SE" w:eastAsia="en-US" w:bidi="ar-SA"/>
      </w:rPr>
    </w:lvl>
    <w:lvl w:ilvl="3" w:tentative="0">
      <w:start w:val="0"/>
      <w:numFmt w:val="bullet"/>
      <w:lvlText w:val="•"/>
      <w:lvlJc w:val="left"/>
      <w:pPr>
        <w:ind w:left="3597" w:hanging="875"/>
      </w:pPr>
      <w:rPr>
        <w:rFonts w:hint="default"/>
        <w:lang w:val="sv-SE" w:eastAsia="en-US" w:bidi="ar-SA"/>
      </w:rPr>
    </w:lvl>
    <w:lvl w:ilvl="4" w:tentative="0">
      <w:start w:val="0"/>
      <w:numFmt w:val="bullet"/>
      <w:lvlText w:val="•"/>
      <w:lvlJc w:val="left"/>
      <w:pPr>
        <w:ind w:left="4383" w:hanging="875"/>
      </w:pPr>
      <w:rPr>
        <w:rFonts w:hint="default"/>
        <w:lang w:val="sv-SE" w:eastAsia="en-US" w:bidi="ar-SA"/>
      </w:rPr>
    </w:lvl>
    <w:lvl w:ilvl="5" w:tentative="0">
      <w:start w:val="0"/>
      <w:numFmt w:val="bullet"/>
      <w:lvlText w:val="•"/>
      <w:lvlJc w:val="left"/>
      <w:pPr>
        <w:ind w:left="5169" w:hanging="875"/>
      </w:pPr>
      <w:rPr>
        <w:rFonts w:hint="default"/>
        <w:lang w:val="sv-SE" w:eastAsia="en-US" w:bidi="ar-SA"/>
      </w:rPr>
    </w:lvl>
    <w:lvl w:ilvl="6" w:tentative="0">
      <w:start w:val="0"/>
      <w:numFmt w:val="bullet"/>
      <w:lvlText w:val="•"/>
      <w:lvlJc w:val="left"/>
      <w:pPr>
        <w:ind w:left="5955" w:hanging="875"/>
      </w:pPr>
      <w:rPr>
        <w:rFonts w:hint="default"/>
        <w:lang w:val="sv-SE" w:eastAsia="en-US" w:bidi="ar-SA"/>
      </w:rPr>
    </w:lvl>
    <w:lvl w:ilvl="7" w:tentative="0">
      <w:start w:val="0"/>
      <w:numFmt w:val="bullet"/>
      <w:lvlText w:val="•"/>
      <w:lvlJc w:val="left"/>
      <w:pPr>
        <w:ind w:left="6741" w:hanging="875"/>
      </w:pPr>
      <w:rPr>
        <w:rFonts w:hint="default"/>
        <w:lang w:val="sv-SE" w:eastAsia="en-US" w:bidi="ar-SA"/>
      </w:rPr>
    </w:lvl>
    <w:lvl w:ilvl="8" w:tentative="0">
      <w:start w:val="0"/>
      <w:numFmt w:val="bullet"/>
      <w:lvlText w:val="•"/>
      <w:lvlJc w:val="left"/>
      <w:pPr>
        <w:ind w:left="7527" w:hanging="875"/>
      </w:pPr>
      <w:rPr>
        <w:rFonts w:hint="default"/>
        <w:lang w:val="sv-SE" w:eastAsia="en-US" w:bidi="ar-SA"/>
      </w:rPr>
    </w:lvl>
  </w:abstractNum>
  <w:num w:numId="1">
    <w:abstractNumId w:val="12"/>
  </w:num>
  <w:num w:numId="2">
    <w:abstractNumId w:val="7"/>
  </w:num>
  <w:num w:numId="3">
    <w:abstractNumId w:val="22"/>
  </w:num>
  <w:num w:numId="4">
    <w:abstractNumId w:val="5"/>
  </w:num>
  <w:num w:numId="5">
    <w:abstractNumId w:val="3"/>
  </w:num>
  <w:num w:numId="6">
    <w:abstractNumId w:val="14"/>
  </w:num>
  <w:num w:numId="7">
    <w:abstractNumId w:val="17"/>
  </w:num>
  <w:num w:numId="8">
    <w:abstractNumId w:val="26"/>
  </w:num>
  <w:num w:numId="9">
    <w:abstractNumId w:val="13"/>
  </w:num>
  <w:num w:numId="10">
    <w:abstractNumId w:val="0"/>
  </w:num>
  <w:num w:numId="11">
    <w:abstractNumId w:val="18"/>
  </w:num>
  <w:num w:numId="12">
    <w:abstractNumId w:val="23"/>
  </w:num>
  <w:num w:numId="13">
    <w:abstractNumId w:val="6"/>
  </w:num>
  <w:num w:numId="14">
    <w:abstractNumId w:val="21"/>
  </w:num>
  <w:num w:numId="15">
    <w:abstractNumId w:val="11"/>
  </w:num>
  <w:num w:numId="16">
    <w:abstractNumId w:val="16"/>
  </w:num>
  <w:num w:numId="17">
    <w:abstractNumId w:val="9"/>
  </w:num>
  <w:num w:numId="18">
    <w:abstractNumId w:val="8"/>
  </w:num>
  <w:num w:numId="19">
    <w:abstractNumId w:val="1"/>
  </w:num>
  <w:num w:numId="20">
    <w:abstractNumId w:val="20"/>
  </w:num>
  <w:num w:numId="21">
    <w:abstractNumId w:val="24"/>
  </w:num>
  <w:num w:numId="22">
    <w:abstractNumId w:val="15"/>
  </w:num>
  <w:num w:numId="23">
    <w:abstractNumId w:val="19"/>
  </w:num>
  <w:num w:numId="24">
    <w:abstractNumId w:val="2"/>
  </w:num>
  <w:num w:numId="25">
    <w:abstractNumId w:val="28"/>
  </w:num>
  <w:num w:numId="26">
    <w:abstractNumId w:val="27"/>
  </w:num>
  <w:num w:numId="27">
    <w:abstractNumId w:val="4"/>
  </w:num>
  <w:num w:numId="28">
    <w:abstractNumId w:val="25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docVars>
    <w:docVar w:name="commondata" w:val="eyJoZGlkIjoiZjI5YjQxMTkyNjA2MjYzMDhiZTNjNWFjNzAyYWEzZDgifQ=="/>
  </w:docVars>
  <w:rsids>
    <w:rsidRoot w:val="00000000"/>
    <w:rsid w:val="016B0D72"/>
    <w:rsid w:val="095B2964"/>
    <w:rsid w:val="0ABE3210"/>
    <w:rsid w:val="0D3C0B4F"/>
    <w:rsid w:val="15903A35"/>
    <w:rsid w:val="1914420D"/>
    <w:rsid w:val="1F5D3FD3"/>
    <w:rsid w:val="23A76741"/>
    <w:rsid w:val="25C30EAC"/>
    <w:rsid w:val="25E11132"/>
    <w:rsid w:val="276E1243"/>
    <w:rsid w:val="299235FC"/>
    <w:rsid w:val="2FD4776E"/>
    <w:rsid w:val="30D11BBB"/>
    <w:rsid w:val="30DB2545"/>
    <w:rsid w:val="38F17091"/>
    <w:rsid w:val="39B10FC6"/>
    <w:rsid w:val="3B9D09F2"/>
    <w:rsid w:val="3E1958BD"/>
    <w:rsid w:val="40475887"/>
    <w:rsid w:val="487115D4"/>
    <w:rsid w:val="48BF4BB1"/>
    <w:rsid w:val="496E4757"/>
    <w:rsid w:val="4AE6691C"/>
    <w:rsid w:val="4B9759E4"/>
    <w:rsid w:val="4E10402F"/>
    <w:rsid w:val="4E973597"/>
    <w:rsid w:val="53E17DEC"/>
    <w:rsid w:val="54853FF4"/>
    <w:rsid w:val="55E1062A"/>
    <w:rsid w:val="587E669E"/>
    <w:rsid w:val="599E4BDE"/>
    <w:rsid w:val="5A94458C"/>
    <w:rsid w:val="5EB76988"/>
    <w:rsid w:val="612E4E0F"/>
    <w:rsid w:val="62C97485"/>
    <w:rsid w:val="682643B9"/>
    <w:rsid w:val="688C5ECE"/>
    <w:rsid w:val="694B2322"/>
    <w:rsid w:val="6E063E68"/>
    <w:rsid w:val="796D3A51"/>
    <w:rsid w:val="7C6104B0"/>
    <w:rsid w:val="7EEF64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Lucida Console" w:hAnsi="Lucida Console" w:eastAsia="Lucida Console" w:cs="Lucida Console"/>
      <w:sz w:val="22"/>
      <w:szCs w:val="22"/>
      <w:lang w:val="sv-SE" w:eastAsia="en-US" w:bidi="ar-SA"/>
    </w:rPr>
  </w:style>
  <w:style w:type="paragraph" w:styleId="2">
    <w:name w:val="heading 1"/>
    <w:basedOn w:val="1"/>
    <w:next w:val="1"/>
    <w:qFormat/>
    <w:uiPriority w:val="1"/>
    <w:pPr>
      <w:spacing w:line="800" w:lineRule="exact"/>
      <w:ind w:left="120"/>
      <w:outlineLvl w:val="1"/>
    </w:pPr>
    <w:rPr>
      <w:rFonts w:ascii="Trebuchet MS" w:hAnsi="Trebuchet MS" w:eastAsia="Trebuchet MS" w:cs="Trebuchet MS"/>
      <w:b/>
      <w:bCs/>
      <w:sz w:val="44"/>
      <w:szCs w:val="44"/>
      <w:lang w:val="sv-SE" w:eastAsia="en-US" w:bidi="ar-SA"/>
    </w:rPr>
  </w:style>
  <w:style w:type="paragraph" w:styleId="3">
    <w:name w:val="heading 2"/>
    <w:basedOn w:val="1"/>
    <w:next w:val="1"/>
    <w:qFormat/>
    <w:uiPriority w:val="1"/>
    <w:pPr>
      <w:spacing w:before="52"/>
      <w:ind w:left="120"/>
      <w:outlineLvl w:val="2"/>
    </w:pPr>
    <w:rPr>
      <w:rFonts w:ascii="微软雅黑" w:hAnsi="微软雅黑" w:eastAsia="微软雅黑" w:cs="微软雅黑"/>
      <w:b/>
      <w:bCs/>
      <w:sz w:val="34"/>
      <w:szCs w:val="34"/>
      <w:lang w:val="sv-SE" w:eastAsia="en-US" w:bidi="ar-SA"/>
    </w:rPr>
  </w:style>
  <w:style w:type="paragraph" w:styleId="4">
    <w:name w:val="heading 3"/>
    <w:basedOn w:val="1"/>
    <w:next w:val="1"/>
    <w:qFormat/>
    <w:uiPriority w:val="1"/>
    <w:pPr>
      <w:spacing w:before="56"/>
      <w:ind w:left="120"/>
      <w:outlineLvl w:val="3"/>
    </w:pPr>
    <w:rPr>
      <w:rFonts w:ascii="微软雅黑" w:hAnsi="微软雅黑" w:eastAsia="微软雅黑" w:cs="微软雅黑"/>
      <w:b/>
      <w:bCs/>
      <w:sz w:val="19"/>
      <w:szCs w:val="19"/>
      <w:lang w:val="sv-SE" w:eastAsia="en-US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20"/>
    </w:pPr>
    <w:rPr>
      <w:rFonts w:ascii="微软雅黑" w:hAnsi="微软雅黑" w:eastAsia="微软雅黑" w:cs="微软雅黑"/>
      <w:sz w:val="19"/>
      <w:szCs w:val="19"/>
      <w:lang w:val="sv-SE" w:eastAsia="en-US" w:bidi="ar-SA"/>
    </w:r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100"/>
      <w:ind w:left="810" w:hanging="452"/>
    </w:pPr>
    <w:rPr>
      <w:rFonts w:ascii="Lucida Console" w:hAnsi="Lucida Console" w:eastAsia="Lucida Console" w:cs="Lucida Console"/>
      <w:lang w:val="sv-SE" w:eastAsia="en-US" w:bidi="ar-SA"/>
    </w:rPr>
  </w:style>
  <w:style w:type="paragraph" w:customStyle="1" w:styleId="10">
    <w:name w:val="Table Paragraph"/>
    <w:basedOn w:val="1"/>
    <w:qFormat/>
    <w:uiPriority w:val="1"/>
    <w:rPr>
      <w:rFonts w:ascii="Lucida Console" w:hAnsi="Lucida Console" w:eastAsia="Lucida Console" w:cs="Lucida Console"/>
      <w:lang w:val="sv-SE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3"/>
    <customShpInfo spid="_x0000_s1042"/>
    <customShpInfo spid="_x0000_s1045"/>
    <customShpInfo spid="_x0000_s1044"/>
    <customShpInfo spid="_x0000_s1047"/>
    <customShpInfo spid="_x0000_s1046"/>
    <customShpInfo spid="_x0000_s1049"/>
    <customShpInfo spid="_x0000_s1050"/>
    <customShpInfo spid="_x0000_s1051"/>
    <customShpInfo spid="_x0000_s1052"/>
    <customShpInfo spid="_x0000_s1053"/>
    <customShpInfo spid="_x0000_s1048"/>
    <customShpInfo spid="_x0000_s1054"/>
    <customShpInfo spid="_x0000_s1056"/>
    <customShpInfo spid="_x0000_s1055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6"/>
    <customShpInfo spid="_x0000_s1065"/>
    <customShpInfo spid="_x0000_s1068"/>
    <customShpInfo spid="_x0000_s1067"/>
    <customShpInfo spid="_x0000_s1070"/>
    <customShpInfo spid="_x0000_s1069"/>
    <customShpInfo spid="_x0000_s1071"/>
    <customShpInfo spid="_x0000_s1072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73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1"/>
    <customShpInfo spid="_x0000_s1089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090"/>
    <customShpInfo spid="_x0000_s1102"/>
    <customShpInfo spid="_x0000_s1103"/>
    <customShpInfo spid="_x0000_s1104"/>
    <customShpInfo spid="_x0000_s1105"/>
    <customShpInfo spid="_x0000_s1106"/>
    <customShpInfo spid="_x0000_s1101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07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23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1"/>
    <customShpInfo spid="_x0000_s1140"/>
    <customShpInfo spid="_x0000_s1139"/>
    <customShpInfo spid="_x0000_s1142"/>
    <customShpInfo spid="_x0000_s1141"/>
    <customShpInfo spid="_x0000_s1143"/>
    <customShpInfo spid="_x0000_s1145"/>
    <customShpInfo spid="_x0000_s1144"/>
    <customShpInfo spid="_x0000_s1147"/>
    <customShpInfo spid="_x0000_s1146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48"/>
    <customShpInfo spid="_x0000_s1157"/>
    <customShpInfo spid="_x0000_s1156"/>
    <customShpInfo spid="_x0000_s1158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59"/>
    <customShpInfo spid="_x0000_s1184"/>
    <customShpInfo spid="_x0000_s1186"/>
    <customShpInfo spid="_x0000_s1187"/>
    <customShpInfo spid="_x0000_s1188"/>
    <customShpInfo spid="_x0000_s1189"/>
    <customShpInfo spid="_x0000_s1190"/>
    <customShpInfo spid="_x0000_s1185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1"/>
    <customShpInfo spid="_x0000_s1199"/>
    <customShpInfo spid="_x0000_s1198"/>
    <customShpInfo spid="_x0000_s1201"/>
    <customShpInfo spid="_x0000_s1202"/>
    <customShpInfo spid="_x0000_s1203"/>
    <customShpInfo spid="_x0000_s1204"/>
    <customShpInfo spid="_x0000_s1205"/>
    <customShpInfo spid="_x0000_s1200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06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  <customShpInfo spid="_x0000_s1256"/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65"/>
    <customShpInfo spid="_x0000_s1266"/>
    <customShpInfo spid="_x0000_s1267"/>
    <customShpInfo spid="_x0000_s1268"/>
    <customShpInfo spid="_x0000_s1269"/>
    <customShpInfo spid="_x0000_s1233"/>
    <customShpInfo spid="_x0000_s1271"/>
    <customShpInfo spid="_x0000_s1272"/>
    <customShpInfo spid="_x0000_s1273"/>
    <customShpInfo spid="_x0000_s1274"/>
    <customShpInfo spid="_x0000_s1275"/>
    <customShpInfo spid="_x0000_s1270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76"/>
    <customShpInfo spid="_x0000_s1285"/>
    <customShpInfo spid="_x0000_s1286"/>
    <customShpInfo spid="_x0000_s1287"/>
    <customShpInfo spid="_x0000_s1288"/>
    <customShpInfo spid="_x0000_s1289"/>
    <customShpInfo spid="_x0000_s1284"/>
    <customShpInfo spid="_x0000_s1291"/>
    <customShpInfo spid="_x0000_s1290"/>
    <customShpInfo spid="_x0000_s1293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301"/>
    <customShpInfo spid="_x0000_s1302"/>
    <customShpInfo spid="_x0000_s1303"/>
    <customShpInfo spid="_x0000_s1304"/>
    <customShpInfo spid="_x0000_s1305"/>
    <customShpInfo spid="_x0000_s1306"/>
    <customShpInfo spid="_x0000_s1292"/>
    <customShpInfo spid="_x0000_s1308"/>
    <customShpInfo spid="_x0000_s1309"/>
    <customShpInfo spid="_x0000_s1310"/>
    <customShpInfo spid="_x0000_s1311"/>
    <customShpInfo spid="_x0000_s1312"/>
    <customShpInfo spid="_x0000_s1313"/>
    <customShpInfo spid="_x0000_s1314"/>
    <customShpInfo spid="_x0000_s1315"/>
    <customShpInfo spid="_x0000_s1316"/>
    <customShpInfo spid="_x0000_s1307"/>
    <customShpInfo spid="_x0000_s1318"/>
    <customShpInfo spid="_x0000_s1319"/>
    <customShpInfo spid="_x0000_s1320"/>
    <customShpInfo spid="_x0000_s1321"/>
    <customShpInfo spid="_x0000_s1322"/>
    <customShpInfo spid="_x0000_s1323"/>
    <customShpInfo spid="_x0000_s1324"/>
    <customShpInfo spid="_x0000_s1325"/>
    <customShpInfo spid="_x0000_s1326"/>
    <customShpInfo spid="_x0000_s1327"/>
    <customShpInfo spid="_x0000_s1328"/>
    <customShpInfo spid="_x0000_s1317"/>
    <customShpInfo spid="_x0000_s1329"/>
    <customShpInfo spid="_x0000_s1331"/>
    <customShpInfo spid="_x0000_s1332"/>
    <customShpInfo spid="_x0000_s1333"/>
    <customShpInfo spid="_x0000_s1334"/>
    <customShpInfo spid="_x0000_s1330"/>
    <customShpInfo spid="_x0000_s1335"/>
    <customShpInfo spid="_x0000_s1337"/>
    <customShpInfo spid="_x0000_s1338"/>
    <customShpInfo spid="_x0000_s1339"/>
    <customShpInfo spid="_x0000_s1340"/>
    <customShpInfo spid="_x0000_s1341"/>
    <customShpInfo spid="_x0000_s1342"/>
    <customShpInfo spid="_x0000_s1343"/>
    <customShpInfo spid="_x0000_s1344"/>
    <customShpInfo spid="_x0000_s1336"/>
    <customShpInfo spid="_x0000_s1346"/>
    <customShpInfo spid="_x0000_s1347"/>
    <customShpInfo spid="_x0000_s1348"/>
    <customShpInfo spid="_x0000_s1349"/>
    <customShpInfo spid="_x0000_s1350"/>
    <customShpInfo spid="_x0000_s1351"/>
    <customShpInfo spid="_x0000_s1352"/>
    <customShpInfo spid="_x0000_s1353"/>
    <customShpInfo spid="_x0000_s1354"/>
    <customShpInfo spid="_x0000_s1355"/>
    <customShpInfo spid="_x0000_s1356"/>
    <customShpInfo spid="_x0000_s1357"/>
    <customShpInfo spid="_x0000_s1358"/>
    <customShpInfo spid="_x0000_s1359"/>
    <customShpInfo spid="_x0000_s1360"/>
    <customShpInfo spid="_x0000_s1361"/>
    <customShpInfo spid="_x0000_s1362"/>
    <customShpInfo spid="_x0000_s1363"/>
    <customShpInfo spid="_x0000_s1364"/>
    <customShpInfo spid="_x0000_s1345"/>
    <customShpInfo spid="_x0000_s1366"/>
    <customShpInfo spid="_x0000_s1365"/>
    <customShpInfo spid="_x0000_s1367"/>
    <customShpInfo spid="_x0000_s1369"/>
    <customShpInfo spid="_x0000_s1370"/>
    <customShpInfo spid="_x0000_s1371"/>
    <customShpInfo spid="_x0000_s1372"/>
    <customShpInfo spid="_x0000_s1368"/>
    <customShpInfo spid="_x0000_s1374"/>
    <customShpInfo spid="_x0000_s1373"/>
    <customShpInfo spid="_x0000_s1375"/>
    <customShpInfo spid="_x0000_s1376"/>
    <customShpInfo spid="_x0000_s1396"/>
    <customShpInfo spid="_x0000_s1397"/>
    <customShpInfo spid="_x0000_s1399"/>
    <customShpInfo spid="_x0000_s1400"/>
    <customShpInfo spid="_x0000_s1401"/>
    <customShpInfo spid="_x0000_s1402"/>
    <customShpInfo spid="_x0000_s1398"/>
    <customShpInfo spid="_x0000_s1403"/>
    <customShpInfo spid="_x0000_s1404"/>
    <customShpInfo spid="_x0000_s1406"/>
    <customShpInfo spid="_x0000_s1407"/>
    <customShpInfo spid="_x0000_s1408"/>
    <customShpInfo spid="_x0000_s1409"/>
    <customShpInfo spid="_x0000_s1405"/>
    <customShpInfo spid="_x0000_s1410"/>
    <customShpInfo spid="_x0000_s1412"/>
    <customShpInfo spid="_x0000_s1413"/>
    <customShpInfo spid="_x0000_s1414"/>
    <customShpInfo spid="_x0000_s1415"/>
    <customShpInfo spid="_x0000_s1416"/>
    <customShpInfo spid="_x0000_s1411"/>
    <customShpInfo spid="_x0000_s1418"/>
    <customShpInfo spid="_x0000_s1419"/>
    <customShpInfo spid="_x0000_s1420"/>
    <customShpInfo spid="_x0000_s1421"/>
    <customShpInfo spid="_x0000_s1422"/>
    <customShpInfo spid="_x0000_s1423"/>
    <customShpInfo spid="_x0000_s1424"/>
    <customShpInfo spid="_x0000_s1417"/>
    <customShpInfo spid="_x0000_s1425"/>
    <customShpInfo spid="_x0000_s1427"/>
    <customShpInfo spid="_x0000_s1426"/>
    <customShpInfo spid="_x0000_s1428"/>
    <customShpInfo spid="_x0000_s1430"/>
    <customShpInfo spid="_x0000_s1431"/>
    <customShpInfo spid="_x0000_s1432"/>
    <customShpInfo spid="_x0000_s1433"/>
    <customShpInfo spid="_x0000_s1434"/>
    <customShpInfo spid="_x0000_s1429"/>
    <customShpInfo spid="_x0000_s1435"/>
    <customShpInfo spid="_x0000_s1437"/>
    <customShpInfo spid="_x0000_s1436"/>
    <customShpInfo spid="_x0000_s1439"/>
    <customShpInfo spid="_x0000_s1440"/>
    <customShpInfo spid="_x0000_s1441"/>
    <customShpInfo spid="_x0000_s1442"/>
    <customShpInfo spid="_x0000_s1443"/>
    <customShpInfo spid="_x0000_s1438"/>
    <customShpInfo spid="_x0000_s1445"/>
    <customShpInfo spid="_x0000_s1444"/>
    <customShpInfo spid="_x0000_s1447"/>
    <customShpInfo spid="_x0000_s1446"/>
    <customShpInfo spid="_x0000_s1448"/>
    <customShpInfo spid="_x0000_s1449"/>
    <customShpInfo spid="_x0000_s1450"/>
    <customShpInfo spid="_x0000_s1452"/>
    <customShpInfo spid="_x0000_s1451"/>
    <customShpInfo spid="_x0000_s1453"/>
    <customShpInfo spid="_x0000_s1454"/>
    <customShpInfo spid="_x0000_s1456"/>
    <customShpInfo spid="_x0000_s1455"/>
    <customShpInfo spid="_x0000_s1457"/>
    <customShpInfo spid="_x0000_s1458"/>
    <customShpInfo spid="_x0000_s1460"/>
    <customShpInfo spid="_x0000_s1461"/>
    <customShpInfo spid="_x0000_s1462"/>
    <customShpInfo spid="_x0000_s1463"/>
    <customShpInfo spid="_x0000_s1464"/>
    <customShpInfo spid="_x0000_s1465"/>
    <customShpInfo spid="_x0000_s1466"/>
    <customShpInfo spid="_x0000_s1467"/>
    <customShpInfo spid="_x0000_s1459"/>
    <customShpInfo spid="_x0000_s1468"/>
    <customShpInfo spid="_x0000_s1470"/>
    <customShpInfo spid="_x0000_s1469"/>
    <customShpInfo spid="_x0000_s1472"/>
    <customShpInfo spid="_x0000_s1473"/>
    <customShpInfo spid="_x0000_s1474"/>
    <customShpInfo spid="_x0000_s1475"/>
    <customShpInfo spid="_x0000_s1476"/>
    <customShpInfo spid="_x0000_s1471"/>
    <customShpInfo spid="_x0000_s1478"/>
    <customShpInfo spid="_x0000_s1479"/>
    <customShpInfo spid="_x0000_s1480"/>
    <customShpInfo spid="_x0000_s1481"/>
    <customShpInfo spid="_x0000_s1482"/>
    <customShpInfo spid="_x0000_s1477"/>
    <customShpInfo spid="_x0000_s1484"/>
    <customShpInfo spid="_x0000_s1485"/>
    <customShpInfo spid="_x0000_s1486"/>
    <customShpInfo spid="_x0000_s1487"/>
    <customShpInfo spid="_x0000_s1488"/>
    <customShpInfo spid="_x0000_s148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6747</Words>
  <Characters>21112</Characters>
  <TotalTime>75</TotalTime>
  <ScaleCrop>false</ScaleCrop>
  <LinksUpToDate>false</LinksUpToDate>
  <CharactersWithSpaces>22462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2022-06-29T01:30:00Z</dcterms:created>
  <dc:creator>wangwei</dc:creator>
  <cp:lastModifiedBy>王伟</cp:lastModifiedBy>
  <dcterms:modified xsi:type="dcterms:W3CDTF">2022-08-16T08:25:07Z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2020-06-12T00:00:00Z</vt:filetime>
  </property>
  <property fmtid="{D5CDD505-2E9C-101B-9397-08002B2CF9AE}" pid="3" name="Creator">
    <vt:lpwstr>Typora</vt:lpwstr>
  </property>
  <property fmtid="{D5CDD505-2E9C-101B-9397-08002B2CF9AE}" pid="4" name="LastSaved">
    <vt:filetime>2022-06-29T00:00:00Z</vt:filetime>
  </property>
  <property fmtid="{D5CDD505-2E9C-101B-9397-08002B2CF9AE}" pid="5" name="KSOProductBuildVer">
    <vt:lpwstr>2052-11.1.0.12313</vt:lpwstr>
  </property>
  <property fmtid="{D5CDD505-2E9C-101B-9397-08002B2CF9AE}" pid="6" name="ICV">
    <vt:lpwstr>01CC7FF401D24968BDFD72B468AE5D3E</vt:lpwstr>
  </property>
</Properties>
</file>